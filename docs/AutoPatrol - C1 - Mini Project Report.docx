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15"/>
        <w:spacing w:before="56"/>
        <w:ind w:firstLine="200"/>
        <w:rPr>
          <w:rFonts w:hint="default" w:ascii="Times New Roman" w:hAnsi="Times New Roman" w:cs="Times New Roman"/>
        </w:rPr>
      </w:pPr>
      <w:r>
        <w:rPr>
          <w:rFonts w:hint="default" w:ascii="Times New Roman" w:hAnsi="Times New Roman" w:cs="Times New Roman"/>
          <w:color w:val="833A09"/>
          <w:rtl w:val="0"/>
        </w:rPr>
        <w:t>A</w:t>
      </w:r>
    </w:p>
    <w:p w14:paraId="00000002">
      <w:pPr>
        <w:pStyle w:val="15"/>
        <w:ind w:right="18" w:firstLine="200"/>
        <w:rPr>
          <w:rFonts w:hint="default" w:ascii="Times New Roman" w:hAnsi="Times New Roman" w:cs="Times New Roman"/>
        </w:rPr>
      </w:pPr>
      <w:r>
        <w:rPr>
          <w:rFonts w:hint="default" w:ascii="Times New Roman" w:hAnsi="Times New Roman" w:cs="Times New Roman"/>
          <w:color w:val="833A09"/>
          <w:rtl w:val="0"/>
        </w:rPr>
        <w:t xml:space="preserve">Industry </w:t>
      </w:r>
      <w:r>
        <w:rPr>
          <w:rFonts w:hint="default" w:ascii="Times New Roman" w:hAnsi="Times New Roman" w:cs="Times New Roman"/>
          <w:color w:val="833A09"/>
          <w:rtl w:val="0"/>
          <w:lang w:val="en-US"/>
        </w:rPr>
        <w:t>O</w:t>
      </w:r>
      <w:r>
        <w:rPr>
          <w:rFonts w:hint="default" w:ascii="Times New Roman" w:hAnsi="Times New Roman" w:cs="Times New Roman"/>
          <w:color w:val="833A09"/>
          <w:rtl w:val="0"/>
        </w:rPr>
        <w:t xml:space="preserve">riented </w:t>
      </w:r>
      <w:r>
        <w:rPr>
          <w:rFonts w:hint="default" w:ascii="Times New Roman" w:hAnsi="Times New Roman" w:cs="Times New Roman"/>
          <w:color w:val="833A09"/>
          <w:rtl w:val="0"/>
          <w:lang w:val="en-US"/>
        </w:rPr>
        <w:t>M</w:t>
      </w:r>
      <w:r>
        <w:rPr>
          <w:rFonts w:hint="default" w:ascii="Times New Roman" w:hAnsi="Times New Roman" w:cs="Times New Roman"/>
          <w:color w:val="833A09"/>
          <w:rtl w:val="0"/>
        </w:rPr>
        <w:t xml:space="preserve">ini </w:t>
      </w:r>
      <w:r>
        <w:rPr>
          <w:rFonts w:hint="default" w:ascii="Times New Roman" w:hAnsi="Times New Roman" w:cs="Times New Roman"/>
          <w:color w:val="833A09"/>
          <w:rtl w:val="0"/>
          <w:lang w:val="en-US"/>
        </w:rPr>
        <w:t>P</w:t>
      </w:r>
      <w:r>
        <w:rPr>
          <w:rFonts w:hint="default" w:ascii="Times New Roman" w:hAnsi="Times New Roman" w:cs="Times New Roman"/>
          <w:color w:val="833A09"/>
          <w:rtl w:val="0"/>
        </w:rPr>
        <w:t>roject Report</w:t>
      </w:r>
    </w:p>
    <w:p w14:paraId="00000003">
      <w:pPr>
        <w:pStyle w:val="4"/>
        <w:spacing w:before="328"/>
        <w:ind w:left="200" w:firstLine="0"/>
        <w:rPr>
          <w:rFonts w:hint="default" w:ascii="Times New Roman" w:hAnsi="Times New Roman" w:cs="Times New Roman"/>
        </w:rPr>
      </w:pPr>
      <w:bookmarkStart w:id="0" w:name="_8ua0kevoxdp5" w:colFirst="0" w:colLast="0"/>
      <w:bookmarkEnd w:id="0"/>
      <w:r>
        <w:rPr>
          <w:rFonts w:hint="default" w:ascii="Times New Roman" w:hAnsi="Times New Roman" w:cs="Times New Roman"/>
          <w:rtl w:val="0"/>
        </w:rPr>
        <w:t>On</w:t>
      </w:r>
    </w:p>
    <w:p w14:paraId="000000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4" w:after="0" w:line="240" w:lineRule="auto"/>
        <w:ind w:left="0" w:right="0" w:firstLine="0"/>
        <w:jc w:val="left"/>
        <w:rPr>
          <w:rFonts w:hint="default" w:ascii="Times New Roman" w:hAnsi="Times New Roman" w:eastAsia="Times New Roman" w:cs="Times New Roman"/>
          <w:b/>
          <w:i w:val="0"/>
          <w:smallCaps w:val="0"/>
          <w:strike w:val="0"/>
          <w:color w:val="000000"/>
          <w:sz w:val="28"/>
          <w:szCs w:val="28"/>
          <w:u w:val="none"/>
          <w:shd w:val="clear" w:fill="auto"/>
          <w:vertAlign w:val="baseline"/>
        </w:rPr>
      </w:pPr>
    </w:p>
    <w:p w14:paraId="00000005">
      <w:pPr>
        <w:spacing w:before="1" w:line="237" w:lineRule="auto"/>
        <w:ind w:left="200" w:right="2" w:firstLine="0"/>
        <w:jc w:val="center"/>
        <w:rPr>
          <w:rFonts w:hint="default" w:ascii="Times New Roman" w:hAnsi="Times New Roman" w:cs="Times New Roman"/>
          <w:b/>
          <w:color w:val="6F2F9F"/>
          <w:sz w:val="40"/>
          <w:szCs w:val="40"/>
        </w:rPr>
      </w:pPr>
      <w:r>
        <w:rPr>
          <w:rFonts w:hint="default" w:ascii="Times New Roman" w:hAnsi="Times New Roman" w:cs="Times New Roman"/>
          <w:b/>
          <w:color w:val="6F2F9F"/>
          <w:sz w:val="40"/>
          <w:szCs w:val="40"/>
          <w:rtl w:val="0"/>
        </w:rPr>
        <w:t>“AUTOPATROL - AI-POWERED TRAFFIC VIOLATION MONITORING”</w:t>
      </w:r>
    </w:p>
    <w:p w14:paraId="00000006">
      <w:pPr>
        <w:spacing w:before="1" w:line="237" w:lineRule="auto"/>
        <w:ind w:left="200" w:right="2" w:firstLine="0"/>
        <w:jc w:val="center"/>
        <w:rPr>
          <w:rFonts w:hint="default" w:ascii="Times New Roman" w:hAnsi="Times New Roman" w:cs="Times New Roman"/>
          <w:b/>
          <w:color w:val="6F2F9F"/>
          <w:sz w:val="40"/>
          <w:szCs w:val="40"/>
        </w:rPr>
      </w:pPr>
    </w:p>
    <w:p w14:paraId="00000007">
      <w:pPr>
        <w:spacing w:before="17"/>
        <w:ind w:left="2156" w:right="1965" w:firstLine="10"/>
        <w:jc w:val="center"/>
        <w:rPr>
          <w:rFonts w:hint="default" w:ascii="Times New Roman" w:hAnsi="Times New Roman" w:cs="Times New Roman"/>
          <w:sz w:val="32"/>
          <w:szCs w:val="32"/>
        </w:rPr>
      </w:pPr>
      <w:r>
        <w:rPr>
          <w:rFonts w:hint="default" w:ascii="Times New Roman" w:hAnsi="Times New Roman" w:cs="Times New Roman"/>
          <w:sz w:val="32"/>
          <w:szCs w:val="32"/>
          <w:rtl w:val="0"/>
        </w:rPr>
        <w:t>Submitted in partial fulfillment of the Requirements for the award of the degree of</w:t>
      </w:r>
    </w:p>
    <w:p w14:paraId="1CB2B340">
      <w:pPr>
        <w:pStyle w:val="3"/>
        <w:spacing w:before="242" w:line="420" w:lineRule="auto"/>
        <w:ind w:left="3261" w:right="3063" w:firstLine="0"/>
        <w:rPr>
          <w:rFonts w:hint="default" w:ascii="Times New Roman" w:hAnsi="Times New Roman" w:cs="Times New Roman"/>
          <w:color w:val="C00000"/>
          <w:rtl w:val="0"/>
        </w:rPr>
      </w:pPr>
      <w:r>
        <w:rPr>
          <w:rFonts w:hint="default" w:ascii="Times New Roman" w:hAnsi="Times New Roman" w:cs="Times New Roman"/>
          <w:color w:val="C00000"/>
          <w:rtl w:val="0"/>
        </w:rPr>
        <w:t xml:space="preserve">Bachelor of Technology </w:t>
      </w:r>
    </w:p>
    <w:p w14:paraId="00000008">
      <w:pPr>
        <w:pStyle w:val="3"/>
        <w:spacing w:before="242" w:line="420" w:lineRule="auto"/>
        <w:ind w:left="3261" w:right="3063" w:firstLine="0"/>
        <w:rPr>
          <w:rFonts w:hint="default" w:ascii="Times New Roman" w:hAnsi="Times New Roman" w:cs="Times New Roman"/>
        </w:rPr>
      </w:pPr>
      <w:r>
        <w:rPr>
          <w:rFonts w:hint="default" w:ascii="Times New Roman" w:hAnsi="Times New Roman" w:cs="Times New Roman"/>
          <w:rtl w:val="0"/>
        </w:rPr>
        <w:t>In</w:t>
      </w:r>
    </w:p>
    <w:p w14:paraId="120E96BD">
      <w:pPr>
        <w:spacing w:line="420" w:lineRule="auto"/>
        <w:ind w:left="2549" w:right="2350" w:firstLine="0"/>
        <w:jc w:val="center"/>
        <w:rPr>
          <w:rFonts w:hint="default" w:ascii="Times New Roman" w:hAnsi="Times New Roman" w:cs="Times New Roman"/>
          <w:b/>
          <w:color w:val="C00000"/>
          <w:sz w:val="32"/>
          <w:szCs w:val="32"/>
          <w:rtl w:val="0"/>
        </w:rPr>
      </w:pPr>
      <w:r>
        <w:rPr>
          <w:rFonts w:hint="default" w:ascii="Times New Roman" w:hAnsi="Times New Roman" w:cs="Times New Roman"/>
          <w:b/>
          <w:color w:val="C00000"/>
          <w:sz w:val="32"/>
          <w:szCs w:val="32"/>
          <w:rtl w:val="0"/>
        </w:rPr>
        <w:t xml:space="preserve">Computer Science &amp; Engineering </w:t>
      </w:r>
    </w:p>
    <w:p w14:paraId="00000009">
      <w:pPr>
        <w:spacing w:line="420" w:lineRule="auto"/>
        <w:ind w:left="2549" w:right="2350" w:firstLine="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By</w:t>
      </w:r>
    </w:p>
    <w:p w14:paraId="0000000A">
      <w:pPr>
        <w:pStyle w:val="4"/>
        <w:tabs>
          <w:tab w:val="left" w:pos="5954"/>
        </w:tabs>
        <w:spacing w:before="93"/>
        <w:ind w:left="2353" w:right="2157" w:firstLine="0"/>
        <w:jc w:val="left"/>
        <w:rPr>
          <w:rFonts w:hint="default" w:ascii="Times New Roman" w:hAnsi="Times New Roman" w:cs="Times New Roman"/>
          <w:color w:val="006600"/>
        </w:rPr>
      </w:pPr>
      <w:r>
        <w:rPr>
          <w:rFonts w:hint="default" w:ascii="Times New Roman" w:hAnsi="Times New Roman" w:cs="Times New Roman"/>
          <w:color w:val="006600"/>
          <w:rtl w:val="0"/>
        </w:rPr>
        <w:t xml:space="preserve"> K. Satish Reddy                     –22R21A05F3 </w:t>
      </w:r>
    </w:p>
    <w:p w14:paraId="0000000B">
      <w:pPr>
        <w:pStyle w:val="4"/>
        <w:tabs>
          <w:tab w:val="left" w:pos="5954"/>
        </w:tabs>
        <w:spacing w:before="93"/>
        <w:ind w:left="2353" w:right="2157" w:firstLine="0"/>
        <w:jc w:val="left"/>
        <w:rPr>
          <w:rFonts w:hint="default" w:ascii="Times New Roman" w:hAnsi="Times New Roman" w:cs="Times New Roman"/>
          <w:color w:val="006600"/>
        </w:rPr>
      </w:pPr>
      <w:r>
        <w:rPr>
          <w:rFonts w:hint="default" w:ascii="Times New Roman" w:hAnsi="Times New Roman" w:cs="Times New Roman"/>
          <w:color w:val="006600"/>
          <w:rtl w:val="0"/>
        </w:rPr>
        <w:t xml:space="preserve"> K. Sai Prakash                       –22R21A05F8</w:t>
      </w:r>
    </w:p>
    <w:p w14:paraId="0000000C">
      <w:pPr>
        <w:pStyle w:val="4"/>
        <w:tabs>
          <w:tab w:val="left" w:pos="5954"/>
        </w:tabs>
        <w:spacing w:before="93"/>
        <w:ind w:left="2353" w:right="2157" w:firstLine="0"/>
        <w:jc w:val="left"/>
        <w:rPr>
          <w:rFonts w:hint="default" w:ascii="Times New Roman" w:hAnsi="Times New Roman" w:cs="Times New Roman"/>
          <w:color w:val="006600"/>
        </w:rPr>
      </w:pPr>
      <w:r>
        <w:rPr>
          <w:rFonts w:hint="default" w:ascii="Times New Roman" w:hAnsi="Times New Roman" w:cs="Times New Roman"/>
          <w:color w:val="006600"/>
          <w:rtl w:val="0"/>
        </w:rPr>
        <w:t xml:space="preserve"> M. Akshay Kumar                –22R21A05G7</w:t>
      </w:r>
    </w:p>
    <w:p w14:paraId="0000000D">
      <w:pPr>
        <w:pStyle w:val="4"/>
        <w:tabs>
          <w:tab w:val="left" w:pos="5954"/>
        </w:tabs>
        <w:spacing w:before="93"/>
        <w:ind w:left="2353" w:right="2157" w:firstLine="0"/>
        <w:jc w:val="left"/>
        <w:rPr>
          <w:rFonts w:hint="default"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cs="Times New Roman"/>
          <w:color w:val="006600"/>
          <w:rtl w:val="0"/>
        </w:rPr>
        <w:t xml:space="preserve"> M. Manobharath                   –22R21A05G9 </w:t>
      </w:r>
    </w:p>
    <w:p w14:paraId="000000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2" w:after="0" w:line="240" w:lineRule="auto"/>
        <w:ind w:left="0" w:right="0" w:firstLine="0"/>
        <w:jc w:val="left"/>
        <w:rPr>
          <w:rFonts w:hint="default" w:ascii="Times New Roman" w:hAnsi="Times New Roman" w:eastAsia="Times New Roman" w:cs="Times New Roman"/>
          <w:b/>
          <w:i w:val="0"/>
          <w:smallCaps w:val="0"/>
          <w:strike w:val="0"/>
          <w:color w:val="000000"/>
          <w:sz w:val="28"/>
          <w:szCs w:val="28"/>
          <w:u w:val="none"/>
          <w:shd w:val="clear" w:fill="auto"/>
          <w:vertAlign w:val="baseline"/>
        </w:rPr>
      </w:pPr>
    </w:p>
    <w:p w14:paraId="0000000F">
      <w:pPr>
        <w:ind w:left="200" w:right="8" w:firstLine="0"/>
        <w:jc w:val="center"/>
        <w:rPr>
          <w:rFonts w:hint="default" w:ascii="Times New Roman" w:hAnsi="Times New Roman" w:cs="Times New Roman"/>
          <w:sz w:val="28"/>
          <w:szCs w:val="28"/>
        </w:rPr>
      </w:pPr>
      <w:r>
        <w:rPr>
          <w:rFonts w:hint="default" w:ascii="Times New Roman" w:hAnsi="Times New Roman" w:cs="Times New Roman"/>
          <w:sz w:val="28"/>
          <w:szCs w:val="28"/>
          <w:rtl w:val="0"/>
        </w:rPr>
        <w:t>Under the guidance of</w:t>
      </w:r>
    </w:p>
    <w:p w14:paraId="00000010">
      <w:pPr>
        <w:spacing w:before="278"/>
        <w:ind w:left="3261" w:right="3070" w:firstLine="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Dr. P. Micheal Preetam Raj Associate Professor</w:t>
      </w:r>
    </w:p>
    <w:p w14:paraId="00000011">
      <w:pPr>
        <w:pStyle w:val="2"/>
        <w:spacing w:before="280"/>
        <w:ind w:right="15" w:firstLine="200"/>
        <w:rPr>
          <w:rFonts w:hint="default" w:ascii="Times New Roman" w:hAnsi="Times New Roman" w:cs="Times New Roman"/>
          <w:color w:val="9900CC"/>
          <w:rtl w:val="0"/>
        </w:rPr>
      </w:pPr>
      <w:r>
        <w:rPr>
          <w:rFonts w:hint="default" w:ascii="Times New Roman" w:hAnsi="Times New Roman" w:cs="Times New Roman"/>
          <w:color w:val="9900CC"/>
          <w:rtl w:val="0"/>
        </w:rPr>
        <w:t>Department of Computer Science &amp; Engineering</w:t>
      </w:r>
    </w:p>
    <w:p w14:paraId="6237C273">
      <w:pPr>
        <w:rPr>
          <w:rFonts w:hint="default" w:ascii="Times New Roman" w:hAnsi="Times New Roman" w:cs="Times New Roman"/>
          <w:color w:val="9900CC"/>
          <w:rtl w:val="0"/>
        </w:rPr>
      </w:pPr>
      <w:r>
        <w:rPr>
          <w:rFonts w:hint="default" w:ascii="Times New Roman" w:hAnsi="Times New Roman" w:cs="Times New Roman"/>
        </w:rPr>
        <w:drawing>
          <wp:anchor distT="0" distB="0" distL="0" distR="0" simplePos="0" relativeHeight="251659264" behindDoc="0" locked="0" layoutInCell="1" allowOverlap="1">
            <wp:simplePos x="0" y="0"/>
            <wp:positionH relativeFrom="column">
              <wp:posOffset>445770</wp:posOffset>
            </wp:positionH>
            <wp:positionV relativeFrom="paragraph">
              <wp:posOffset>139700</wp:posOffset>
            </wp:positionV>
            <wp:extent cx="5928360" cy="600710"/>
            <wp:effectExtent l="0" t="0" r="0" b="0"/>
            <wp:wrapNone/>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referRelativeResize="0"/>
                  </pic:nvPicPr>
                  <pic:blipFill>
                    <a:blip r:embed="rId36"/>
                    <a:srcRect/>
                    <a:stretch>
                      <a:fillRect/>
                    </a:stretch>
                  </pic:blipFill>
                  <pic:spPr>
                    <a:xfrm>
                      <a:off x="0" y="0"/>
                      <a:ext cx="5928347" cy="600710"/>
                    </a:xfrm>
                    <a:prstGeom prst="rect">
                      <a:avLst/>
                    </a:prstGeom>
                  </pic:spPr>
                </pic:pic>
              </a:graphicData>
            </a:graphic>
          </wp:anchor>
        </w:drawing>
      </w:r>
    </w:p>
    <w:p w14:paraId="0DDB856C">
      <w:pPr>
        <w:rPr>
          <w:rFonts w:hint="default" w:ascii="Times New Roman" w:hAnsi="Times New Roman" w:cs="Times New Roman"/>
          <w:color w:val="9900CC"/>
          <w:rtl w:val="0"/>
        </w:rPr>
      </w:pPr>
    </w:p>
    <w:p w14:paraId="4B425445">
      <w:pPr>
        <w:rPr>
          <w:rFonts w:hint="default" w:ascii="Times New Roman" w:hAnsi="Times New Roman" w:cs="Times New Roman"/>
          <w:color w:val="9900CC"/>
          <w:rtl w:val="0"/>
        </w:rPr>
      </w:pPr>
    </w:p>
    <w:p w14:paraId="112A65F4">
      <w:pPr>
        <w:rPr>
          <w:rFonts w:hint="default" w:ascii="Times New Roman" w:hAnsi="Times New Roman" w:cs="Times New Roman"/>
          <w:color w:val="9900CC"/>
          <w:rtl w:val="0"/>
        </w:rPr>
      </w:pPr>
    </w:p>
    <w:p w14:paraId="1AF19804">
      <w:pPr>
        <w:jc w:val="center"/>
        <w:rPr>
          <w:rFonts w:hint="default" w:ascii="Times New Roman" w:hAnsi="Times New Roman" w:cs="Times New Roman"/>
          <w:b/>
          <w:bCs/>
          <w:color w:val="9900CC"/>
          <w:rtl w:val="0"/>
          <w:lang w:val="en-US"/>
        </w:rPr>
        <w:sectPr>
          <w:footerReference r:id="rId6" w:type="first"/>
          <w:footerReference r:id="rId5" w:type="default"/>
          <w:pgSz w:w="11900" w:h="16840"/>
          <w:pgMar w:top="720" w:right="720" w:bottom="720" w:left="720" w:header="0" w:footer="431" w:gutter="0"/>
          <w:pgNumType w:start="1"/>
          <w:cols w:space="720" w:num="1"/>
          <w:titlePg/>
        </w:sectPr>
      </w:pPr>
      <w:r>
        <w:rPr>
          <w:rFonts w:hint="default" w:ascii="Times New Roman" w:hAnsi="Times New Roman" w:cs="Times New Roman"/>
          <w:b/>
          <w:bCs/>
          <w:color w:val="auto"/>
          <w:rtl w:val="0"/>
          <w:lang w:val="en-US"/>
        </w:rPr>
        <w:t>2025</w:t>
      </w:r>
    </w:p>
    <w:p w14:paraId="000000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57" w:right="0" w:firstLine="0"/>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rPr>
      </w:pPr>
      <w:r>
        <w:rPr>
          <w:rFonts w:hint="default" w:ascii="Times New Roman" w:hAnsi="Times New Roman" w:eastAsia="Times New Roman" w:cs="Times New Roman"/>
          <w:b w:val="0"/>
          <w:i w:val="0"/>
          <w:smallCaps w:val="0"/>
          <w:strike w:val="0"/>
          <w:color w:val="000000"/>
          <w:sz w:val="20"/>
          <w:szCs w:val="20"/>
          <w:u w:val="none"/>
          <w:shd w:val="clear" w:fill="auto"/>
          <w:vertAlign w:val="baseline"/>
        </w:rPr>
        <w:drawing>
          <wp:inline distT="0" distB="0" distL="0" distR="0">
            <wp:extent cx="5924550" cy="60007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15" name="image1.png"/>
                    <pic:cNvPicPr preferRelativeResize="0"/>
                  </pic:nvPicPr>
                  <pic:blipFill>
                    <a:blip r:embed="rId36"/>
                    <a:srcRect/>
                    <a:stretch>
                      <a:fillRect/>
                    </a:stretch>
                  </pic:blipFill>
                  <pic:spPr>
                    <a:xfrm>
                      <a:off x="0" y="0"/>
                      <a:ext cx="5924550" cy="600075"/>
                    </a:xfrm>
                    <a:prstGeom prst="rect">
                      <a:avLst/>
                    </a:prstGeom>
                  </pic:spPr>
                </pic:pic>
              </a:graphicData>
            </a:graphic>
          </wp:inline>
        </w:drawing>
      </w:r>
    </w:p>
    <w:p w14:paraId="000000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93" w:after="0" w:line="240" w:lineRule="auto"/>
        <w:ind w:left="0" w:right="0" w:firstLine="0"/>
        <w:jc w:val="left"/>
        <w:rPr>
          <w:rFonts w:hint="default" w:ascii="Times New Roman" w:hAnsi="Times New Roman" w:eastAsia="Times New Roman" w:cs="Times New Roman"/>
          <w:b/>
          <w:i w:val="0"/>
          <w:smallCaps w:val="0"/>
          <w:strike w:val="0"/>
          <w:color w:val="000000"/>
          <w:sz w:val="36"/>
          <w:szCs w:val="36"/>
          <w:u w:val="none"/>
          <w:shd w:val="clear" w:fill="auto"/>
          <w:vertAlign w:val="baseline"/>
        </w:rPr>
      </w:pPr>
    </w:p>
    <w:p w14:paraId="38CB6D78">
      <w:pPr>
        <w:ind w:left="200" w:right="18" w:firstLine="0"/>
        <w:jc w:val="center"/>
        <w:rPr>
          <w:rFonts w:hint="default" w:ascii="Times New Roman" w:hAnsi="Times New Roman" w:cs="Times New Roman"/>
          <w:b/>
          <w:sz w:val="24"/>
          <w:szCs w:val="24"/>
          <w:rtl w:val="0"/>
        </w:rPr>
      </w:pPr>
      <w:r>
        <w:rPr>
          <w:rFonts w:hint="default" w:ascii="Times New Roman" w:hAnsi="Times New Roman" w:cs="Times New Roman"/>
          <w:b/>
          <w:sz w:val="36"/>
          <w:szCs w:val="36"/>
          <w:rtl w:val="0"/>
        </w:rPr>
        <w:t>Department of Computer Science &amp; Engineering</w:t>
      </w:r>
    </w:p>
    <w:p w14:paraId="6935EA5C">
      <w:pPr>
        <w:ind w:left="200" w:right="18" w:firstLine="0"/>
        <w:jc w:val="center"/>
        <w:rPr>
          <w:rFonts w:hint="default" w:ascii="Times New Roman" w:hAnsi="Times New Roman" w:cs="Times New Roman"/>
          <w:b/>
          <w:sz w:val="24"/>
          <w:szCs w:val="24"/>
          <w:rtl w:val="0"/>
        </w:rPr>
      </w:pPr>
    </w:p>
    <w:p w14:paraId="6A14E722">
      <w:pPr>
        <w:ind w:left="200" w:right="18" w:firstLine="0"/>
        <w:jc w:val="center"/>
        <w:rPr>
          <w:rFonts w:hint="default" w:ascii="Times New Roman" w:hAnsi="Times New Roman" w:cs="Times New Roman"/>
          <w:b/>
          <w:sz w:val="24"/>
          <w:szCs w:val="24"/>
          <w:rtl w:val="0"/>
        </w:rPr>
      </w:pPr>
    </w:p>
    <w:p w14:paraId="00000017">
      <w:pPr>
        <w:ind w:right="18"/>
        <w:jc w:val="center"/>
        <w:rPr>
          <w:rFonts w:hint="default" w:ascii="Times New Roman" w:hAnsi="Times New Roman" w:cs="Times New Roman"/>
        </w:rPr>
      </w:pPr>
      <w:r>
        <w:rPr>
          <w:rFonts w:hint="default" w:ascii="Times New Roman" w:hAnsi="Times New Roman" w:cs="Times New Roman"/>
          <w:b/>
          <w:bCs/>
          <w:sz w:val="32"/>
          <w:szCs w:val="32"/>
          <w:rtl w:val="0"/>
        </w:rPr>
        <w:t>CERTIFICATE</w:t>
      </w:r>
    </w:p>
    <w:p w14:paraId="0000001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1" w:after="0" w:line="240" w:lineRule="auto"/>
        <w:ind w:left="0" w:right="0" w:firstLine="0"/>
        <w:jc w:val="left"/>
        <w:rPr>
          <w:rFonts w:hint="default" w:ascii="Times New Roman" w:hAnsi="Times New Roman" w:eastAsia="Times New Roman" w:cs="Times New Roman"/>
          <w:b/>
          <w:i w:val="0"/>
          <w:smallCaps w:val="0"/>
          <w:strike w:val="0"/>
          <w:color w:val="000000"/>
          <w:sz w:val="32"/>
          <w:szCs w:val="32"/>
          <w:u w:val="none"/>
          <w:shd w:val="clear" w:fill="auto"/>
          <w:vertAlign w:val="baseline"/>
        </w:rPr>
      </w:pPr>
    </w:p>
    <w:p w14:paraId="00000019">
      <w:pPr>
        <w:spacing w:line="480" w:lineRule="auto"/>
        <w:ind w:left="307" w:right="168" w:firstLine="0"/>
        <w:jc w:val="both"/>
        <w:rPr>
          <w:rFonts w:hint="default" w:ascii="Times New Roman" w:hAnsi="Times New Roman" w:cs="Times New Roman"/>
          <w:sz w:val="24"/>
          <w:szCs w:val="24"/>
        </w:rPr>
      </w:pPr>
      <w:r>
        <w:rPr>
          <w:rFonts w:hint="default" w:ascii="Times New Roman" w:hAnsi="Times New Roman" w:cs="Times New Roman"/>
          <w:sz w:val="24"/>
          <w:szCs w:val="24"/>
          <w:rtl w:val="0"/>
        </w:rPr>
        <w:t xml:space="preserve">This is to certify that the project entitled </w:t>
      </w:r>
      <w:r>
        <w:rPr>
          <w:rFonts w:hint="default" w:ascii="Times New Roman" w:hAnsi="Times New Roman" w:cs="Times New Roman"/>
          <w:b/>
          <w:sz w:val="24"/>
          <w:szCs w:val="24"/>
          <w:rtl w:val="0"/>
        </w:rPr>
        <w:t>“</w:t>
      </w:r>
      <w:r>
        <w:rPr>
          <w:rFonts w:hint="default" w:ascii="Times New Roman" w:hAnsi="Times New Roman" w:cs="Times New Roman"/>
          <w:b/>
          <w:rtl w:val="0"/>
        </w:rPr>
        <w:t>AutoPatrol</w:t>
      </w:r>
      <w:r>
        <w:rPr>
          <w:rFonts w:hint="default" w:ascii="Times New Roman" w:hAnsi="Times New Roman" w:cs="Times New Roman"/>
          <w:b/>
          <w:sz w:val="24"/>
          <w:szCs w:val="24"/>
          <w:rtl w:val="0"/>
        </w:rPr>
        <w:t xml:space="preserve"> - AI</w:t>
      </w:r>
      <w:r>
        <w:rPr>
          <w:rFonts w:hint="default" w:ascii="Times New Roman" w:hAnsi="Times New Roman" w:cs="Times New Roman"/>
          <w:b/>
          <w:rtl w:val="0"/>
        </w:rPr>
        <w:t>-Powered Traffic Violation Monitoring</w:t>
      </w:r>
      <w:r>
        <w:rPr>
          <w:rFonts w:hint="default" w:ascii="Times New Roman" w:hAnsi="Times New Roman" w:cs="Times New Roman"/>
          <w:b/>
          <w:sz w:val="24"/>
          <w:szCs w:val="24"/>
          <w:rtl w:val="0"/>
        </w:rPr>
        <w:t xml:space="preserve">” </w:t>
      </w:r>
      <w:r>
        <w:rPr>
          <w:rFonts w:hint="default" w:ascii="Times New Roman" w:hAnsi="Times New Roman" w:cs="Times New Roman"/>
          <w:sz w:val="24"/>
          <w:szCs w:val="24"/>
          <w:rtl w:val="0"/>
        </w:rPr>
        <w:t xml:space="preserve">has been submitted by </w:t>
      </w:r>
      <w:r>
        <w:rPr>
          <w:rFonts w:hint="default" w:ascii="Times New Roman" w:hAnsi="Times New Roman" w:cs="Times New Roman"/>
          <w:b/>
          <w:sz w:val="24"/>
          <w:szCs w:val="24"/>
          <w:rtl w:val="0"/>
        </w:rPr>
        <w:t>K.</w:t>
      </w:r>
      <w:r>
        <w:rPr>
          <w:rFonts w:hint="default" w:ascii="Times New Roman" w:hAnsi="Times New Roman" w:cs="Times New Roman"/>
          <w:sz w:val="24"/>
          <w:szCs w:val="24"/>
          <w:rtl w:val="0"/>
        </w:rPr>
        <w:t xml:space="preserve"> </w:t>
      </w:r>
      <w:r>
        <w:rPr>
          <w:rFonts w:hint="default" w:ascii="Times New Roman" w:hAnsi="Times New Roman" w:cs="Times New Roman"/>
          <w:b/>
          <w:sz w:val="24"/>
          <w:szCs w:val="24"/>
          <w:rtl w:val="0"/>
        </w:rPr>
        <w:t xml:space="preserve">Satish Reddy (22R21A05F3), K. Sai Prakash (22R21A05F8), M. Akshay Kumar (22R21A05G7) and M. Manobharath (22R21A05G9) </w:t>
      </w:r>
      <w:r>
        <w:rPr>
          <w:rFonts w:hint="default" w:ascii="Times New Roman" w:hAnsi="Times New Roman" w:cs="Times New Roman"/>
          <w:sz w:val="24"/>
          <w:szCs w:val="24"/>
          <w:rtl w:val="0"/>
        </w:rPr>
        <w:t>in partial fulfillment of the requirements for the award of degree of Bachelor of Technology in Computer Science and Engineering from Jawaharlal Nehru Technological University, Hyderabad. The results embodied in this project have not been submitted to any other University or Institution for the award of any degree or diploma.</w:t>
      </w:r>
    </w:p>
    <w:p w14:paraId="000000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5"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20">
      <w:pPr>
        <w:tabs>
          <w:tab w:val="left" w:pos="6809"/>
        </w:tabs>
        <w:ind w:left="326" w:firstLine="0"/>
        <w:rPr>
          <w:rFonts w:hint="default" w:ascii="Times New Roman" w:hAnsi="Times New Roman" w:cs="Times New Roman"/>
          <w:b/>
          <w:sz w:val="24"/>
          <w:szCs w:val="24"/>
        </w:rPr>
      </w:pPr>
      <w:r>
        <w:rPr>
          <w:rFonts w:hint="default" w:ascii="Times New Roman" w:hAnsi="Times New Roman" w:cs="Times New Roman"/>
          <w:b/>
          <w:sz w:val="24"/>
          <w:szCs w:val="24"/>
          <w:rtl w:val="0"/>
        </w:rPr>
        <w:t>Internal Guide</w:t>
      </w:r>
      <w:r>
        <w:rPr>
          <w:rFonts w:hint="default" w:ascii="Times New Roman" w:hAnsi="Times New Roman" w:cs="Times New Roman"/>
          <w:b/>
          <w:sz w:val="24"/>
          <w:szCs w:val="24"/>
          <w:rtl w:val="0"/>
        </w:rPr>
        <w:tab/>
      </w:r>
      <w:r>
        <w:rPr>
          <w:rFonts w:hint="default" w:ascii="Times New Roman" w:hAnsi="Times New Roman" w:cs="Times New Roman"/>
          <w:b/>
          <w:sz w:val="24"/>
          <w:szCs w:val="24"/>
          <w:rtl w:val="0"/>
        </w:rPr>
        <w:t>Head of the Department</w:t>
      </w:r>
    </w:p>
    <w:p w14:paraId="0000002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p>
    <w:p w14:paraId="0000002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p>
    <w:p w14:paraId="0000002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p>
    <w:p w14:paraId="0000002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p>
    <w:p w14:paraId="0000002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p>
    <w:p w14:paraId="00000026">
      <w:pPr>
        <w:ind w:right="239"/>
        <w:jc w:val="both"/>
        <w:rPr>
          <w:rFonts w:hint="default" w:ascii="Times New Roman" w:hAnsi="Times New Roman" w:cs="Times New Roman"/>
          <w:b/>
          <w:sz w:val="24"/>
          <w:szCs w:val="24"/>
        </w:rPr>
        <w:sectPr>
          <w:footerReference r:id="rId8" w:type="first"/>
          <w:footerReference r:id="rId7" w:type="default"/>
          <w:pgSz w:w="11900" w:h="16840"/>
          <w:pgMar w:top="1420" w:right="992" w:bottom="2020" w:left="1133" w:header="0" w:footer="720" w:gutter="0"/>
          <w:pgNumType w:fmt="lowerRoman" w:start="1"/>
          <w:cols w:space="720" w:num="1"/>
          <w:titlePg/>
        </w:sectPr>
      </w:pPr>
    </w:p>
    <w:p w14:paraId="0000002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52" w:right="0" w:firstLine="0"/>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rPr>
      </w:pPr>
      <w:r>
        <w:rPr>
          <w:rFonts w:hint="default" w:ascii="Times New Roman" w:hAnsi="Times New Roman" w:eastAsia="Times New Roman" w:cs="Times New Roman"/>
          <w:b w:val="0"/>
          <w:i w:val="0"/>
          <w:smallCaps w:val="0"/>
          <w:strike w:val="0"/>
          <w:color w:val="000000"/>
          <w:sz w:val="20"/>
          <w:szCs w:val="20"/>
          <w:u w:val="none"/>
          <w:shd w:val="clear" w:fill="auto"/>
          <w:vertAlign w:val="baseline"/>
        </w:rPr>
        <w:drawing>
          <wp:inline distT="0" distB="0" distL="0" distR="0">
            <wp:extent cx="5923280" cy="60007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13" name="image1.png"/>
                    <pic:cNvPicPr preferRelativeResize="0"/>
                  </pic:nvPicPr>
                  <pic:blipFill>
                    <a:blip r:embed="rId36"/>
                    <a:srcRect/>
                    <a:stretch>
                      <a:fillRect/>
                    </a:stretch>
                  </pic:blipFill>
                  <pic:spPr>
                    <a:xfrm>
                      <a:off x="0" y="0"/>
                      <a:ext cx="5923409" cy="600075"/>
                    </a:xfrm>
                    <a:prstGeom prst="rect">
                      <a:avLst/>
                    </a:prstGeom>
                  </pic:spPr>
                </pic:pic>
              </a:graphicData>
            </a:graphic>
          </wp:inline>
        </w:drawing>
      </w:r>
    </w:p>
    <w:p w14:paraId="000000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8" w:after="0" w:line="240" w:lineRule="auto"/>
        <w:ind w:left="0" w:right="0" w:firstLine="0"/>
        <w:jc w:val="left"/>
        <w:rPr>
          <w:rFonts w:hint="default" w:ascii="Times New Roman" w:hAnsi="Times New Roman" w:eastAsia="Times New Roman" w:cs="Times New Roman"/>
          <w:b/>
          <w:i w:val="0"/>
          <w:smallCaps w:val="0"/>
          <w:strike w:val="0"/>
          <w:color w:val="000000"/>
          <w:sz w:val="36"/>
          <w:szCs w:val="36"/>
          <w:u w:val="none"/>
          <w:shd w:val="clear" w:fill="auto"/>
          <w:vertAlign w:val="baseline"/>
        </w:rPr>
      </w:pPr>
    </w:p>
    <w:p w14:paraId="0000002B">
      <w:pPr>
        <w:pStyle w:val="2"/>
        <w:ind w:firstLine="200"/>
        <w:rPr>
          <w:rFonts w:hint="default" w:ascii="Times New Roman" w:hAnsi="Times New Roman" w:cs="Times New Roman"/>
          <w:rtl w:val="0"/>
        </w:rPr>
      </w:pPr>
      <w:r>
        <w:rPr>
          <w:rFonts w:hint="default" w:ascii="Times New Roman" w:hAnsi="Times New Roman" w:cs="Times New Roman"/>
          <w:rtl w:val="0"/>
        </w:rPr>
        <w:t>Department of Computer Science &amp; Engineering</w:t>
      </w:r>
    </w:p>
    <w:p w14:paraId="60E7A3BB">
      <w:pPr>
        <w:rPr>
          <w:rFonts w:hint="default" w:ascii="Times New Roman" w:hAnsi="Times New Roman" w:cs="Times New Roman"/>
          <w:rtl w:val="0"/>
        </w:rPr>
      </w:pPr>
    </w:p>
    <w:p w14:paraId="17DDDEBA">
      <w:pPr>
        <w:rPr>
          <w:rFonts w:hint="default" w:ascii="Times New Roman" w:hAnsi="Times New Roman" w:cs="Times New Roman"/>
          <w:rtl w:val="0"/>
        </w:rPr>
      </w:pPr>
    </w:p>
    <w:p w14:paraId="0000002C">
      <w:pPr>
        <w:pStyle w:val="3"/>
        <w:ind w:firstLine="200"/>
        <w:rPr>
          <w:rFonts w:hint="default" w:ascii="Times New Roman" w:hAnsi="Times New Roman" w:cs="Times New Roman"/>
        </w:rPr>
      </w:pPr>
      <w:r>
        <w:rPr>
          <w:rFonts w:hint="default" w:ascii="Times New Roman" w:hAnsi="Times New Roman" w:cs="Times New Roman"/>
          <w:rtl w:val="0"/>
        </w:rPr>
        <w:t>DECLARATION</w:t>
      </w:r>
    </w:p>
    <w:p w14:paraId="0000002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2" w:after="0" w:line="240" w:lineRule="auto"/>
        <w:ind w:left="0" w:right="0" w:firstLine="0"/>
        <w:jc w:val="left"/>
        <w:rPr>
          <w:rFonts w:hint="default" w:ascii="Times New Roman" w:hAnsi="Times New Roman" w:eastAsia="Times New Roman" w:cs="Times New Roman"/>
          <w:b/>
          <w:i w:val="0"/>
          <w:smallCaps w:val="0"/>
          <w:strike w:val="0"/>
          <w:color w:val="000000"/>
          <w:sz w:val="32"/>
          <w:szCs w:val="32"/>
          <w:u w:val="none"/>
          <w:shd w:val="clear" w:fill="auto"/>
          <w:vertAlign w:val="baseline"/>
        </w:rPr>
      </w:pPr>
    </w:p>
    <w:p w14:paraId="0000002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480" w:lineRule="auto"/>
        <w:ind w:left="307" w:right="102" w:firstLine="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We hereby declare that the project entitled </w:t>
      </w:r>
      <w:r>
        <w:rPr>
          <w:rFonts w:hint="default" w:ascii="Times New Roman" w:hAnsi="Times New Roman" w:cs="Times New Roman"/>
          <w:b/>
          <w:sz w:val="24"/>
          <w:szCs w:val="24"/>
          <w:rtl w:val="0"/>
        </w:rPr>
        <w:t>“</w:t>
      </w:r>
      <w:r>
        <w:rPr>
          <w:rFonts w:hint="default" w:ascii="Times New Roman" w:hAnsi="Times New Roman" w:cs="Times New Roman"/>
          <w:b/>
          <w:rtl w:val="0"/>
        </w:rPr>
        <w:t>AutoPatrol</w:t>
      </w:r>
      <w:r>
        <w:rPr>
          <w:rFonts w:hint="default" w:ascii="Times New Roman" w:hAnsi="Times New Roman" w:cs="Times New Roman"/>
          <w:b/>
          <w:sz w:val="24"/>
          <w:szCs w:val="24"/>
          <w:rtl w:val="0"/>
        </w:rPr>
        <w:t xml:space="preserve"> - AI</w:t>
      </w:r>
      <w:r>
        <w:rPr>
          <w:rFonts w:hint="default" w:ascii="Times New Roman" w:hAnsi="Times New Roman" w:cs="Times New Roman"/>
          <w:b/>
          <w:rtl w:val="0"/>
        </w:rPr>
        <w:t>-Powered Traffic Violation Monitoring</w:t>
      </w:r>
      <w:r>
        <w:rPr>
          <w:rFonts w:hint="default" w:ascii="Times New Roman" w:hAnsi="Times New Roman" w:cs="Times New Roman"/>
          <w:b/>
          <w:sz w:val="24"/>
          <w:szCs w:val="24"/>
          <w:rtl w:val="0"/>
        </w:rPr>
        <w:t>”</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is the work done during the period from </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J</w:t>
      </w:r>
      <w:r>
        <w:rPr>
          <w:rFonts w:hint="default" w:ascii="Times New Roman" w:hAnsi="Times New Roman" w:cs="Times New Roman"/>
          <w:b/>
          <w:sz w:val="24"/>
          <w:szCs w:val="24"/>
          <w:rtl w:val="0"/>
        </w:rPr>
        <w:t>anuary</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 xml:space="preserve"> 202</w:t>
      </w:r>
      <w:r>
        <w:rPr>
          <w:rFonts w:hint="default" w:ascii="Times New Roman" w:hAnsi="Times New Roman" w:cs="Times New Roman"/>
          <w:b/>
          <w:sz w:val="24"/>
          <w:szCs w:val="24"/>
          <w:rtl w:val="0"/>
        </w:rPr>
        <w:t>5</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 xml:space="preserve"> to </w:t>
      </w:r>
      <w:r>
        <w:rPr>
          <w:rFonts w:hint="default" w:ascii="Times New Roman" w:hAnsi="Times New Roman" w:cs="Times New Roman"/>
          <w:b/>
          <w:sz w:val="24"/>
          <w:szCs w:val="24"/>
          <w:rtl w:val="0"/>
        </w:rPr>
        <w:t>June</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 xml:space="preserve"> 202</w:t>
      </w:r>
      <w:r>
        <w:rPr>
          <w:rFonts w:hint="default" w:ascii="Times New Roman" w:hAnsi="Times New Roman" w:cs="Times New Roman"/>
          <w:b/>
          <w:sz w:val="24"/>
          <w:szCs w:val="24"/>
          <w:rtl w:val="0"/>
        </w:rPr>
        <w:t>5</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and is submitted in partial fulfillment of the requirements for the award of degree of Bachelor of Technology in Computer Science and Engineering from Jawaharlal Nehru Technology University, Hyderabad. The results embodied in this project have not been submitted to any other university or Institution for the award of any degree or diploma.</w:t>
      </w:r>
    </w:p>
    <w:p w14:paraId="000000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3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3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3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3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3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1"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37">
      <w:pPr>
        <w:tabs>
          <w:tab w:val="left" w:pos="8640"/>
        </w:tabs>
        <w:ind w:left="5220" w:right="-30" w:firstLine="0"/>
        <w:jc w:val="left"/>
        <w:rPr>
          <w:rFonts w:hint="default" w:ascii="Times New Roman" w:hAnsi="Times New Roman" w:cs="Times New Roman"/>
          <w:b/>
          <w:sz w:val="26"/>
          <w:szCs w:val="26"/>
        </w:rPr>
      </w:pPr>
      <w:r>
        <w:rPr>
          <w:rFonts w:hint="default" w:ascii="Times New Roman" w:hAnsi="Times New Roman" w:cs="Times New Roman"/>
          <w:b/>
          <w:sz w:val="26"/>
          <w:szCs w:val="26"/>
          <w:rtl w:val="0"/>
        </w:rPr>
        <w:t>K. Satish Reddy                    22R21A05F3</w:t>
      </w:r>
    </w:p>
    <w:p w14:paraId="00000038">
      <w:pPr>
        <w:tabs>
          <w:tab w:val="left" w:pos="8230"/>
        </w:tabs>
        <w:spacing w:before="3"/>
        <w:ind w:left="5220" w:right="-30" w:firstLine="0"/>
        <w:rPr>
          <w:rFonts w:hint="default" w:ascii="Times New Roman" w:hAnsi="Times New Roman" w:cs="Times New Roman"/>
          <w:b/>
          <w:sz w:val="26"/>
          <w:szCs w:val="26"/>
        </w:rPr>
      </w:pPr>
      <w:r>
        <w:rPr>
          <w:rFonts w:hint="default" w:ascii="Times New Roman" w:hAnsi="Times New Roman" w:cs="Times New Roman"/>
          <w:b/>
          <w:sz w:val="26"/>
          <w:szCs w:val="26"/>
          <w:rtl w:val="0"/>
        </w:rPr>
        <w:t>K. Sai Prakash                      22R21A05F8</w:t>
      </w:r>
    </w:p>
    <w:p w14:paraId="00000039">
      <w:pPr>
        <w:tabs>
          <w:tab w:val="left" w:pos="8377"/>
        </w:tabs>
        <w:spacing w:before="3"/>
        <w:ind w:left="5190" w:right="-30" w:firstLine="0"/>
        <w:rPr>
          <w:rFonts w:hint="default" w:ascii="Times New Roman" w:hAnsi="Times New Roman" w:cs="Times New Roman"/>
          <w:b/>
          <w:sz w:val="26"/>
          <w:szCs w:val="26"/>
        </w:rPr>
      </w:pPr>
      <w:r>
        <w:rPr>
          <w:rFonts w:hint="default" w:ascii="Times New Roman" w:hAnsi="Times New Roman" w:cs="Times New Roman"/>
          <w:b/>
          <w:sz w:val="26"/>
          <w:szCs w:val="26"/>
          <w:rtl w:val="0"/>
        </w:rPr>
        <w:t>M. Akshay Kumar                22R21A05G7</w:t>
      </w:r>
    </w:p>
    <w:p w14:paraId="0000003A">
      <w:pPr>
        <w:tabs>
          <w:tab w:val="left" w:pos="8737"/>
        </w:tabs>
        <w:spacing w:before="3"/>
        <w:ind w:left="5190" w:right="-30" w:firstLine="0"/>
        <w:rPr>
          <w:rFonts w:hint="default" w:ascii="Times New Roman" w:hAnsi="Times New Roman" w:cs="Times New Roman"/>
          <w:b/>
          <w:sz w:val="26"/>
          <w:szCs w:val="26"/>
        </w:rPr>
        <w:sectPr>
          <w:footerReference r:id="rId10" w:type="first"/>
          <w:footerReference r:id="rId9" w:type="default"/>
          <w:pgSz w:w="11900" w:h="16840"/>
          <w:pgMar w:top="1420" w:right="600" w:bottom="2020" w:left="1133" w:header="0" w:footer="720" w:gutter="0"/>
          <w:pgNumType w:fmt="lowerRoman"/>
          <w:cols w:space="720" w:num="1"/>
          <w:titlePg/>
        </w:sectPr>
      </w:pPr>
      <w:r>
        <w:rPr>
          <w:rFonts w:hint="default" w:ascii="Times New Roman" w:hAnsi="Times New Roman" w:cs="Times New Roman"/>
          <w:b/>
          <w:sz w:val="26"/>
          <w:szCs w:val="26"/>
          <w:rtl w:val="0"/>
        </w:rPr>
        <w:t>M. Manobharath                   22R21A05G9</w:t>
      </w:r>
    </w:p>
    <w:p w14:paraId="000000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52" w:right="0" w:firstLine="0"/>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rPr>
      </w:pPr>
      <w:r>
        <w:rPr>
          <w:rFonts w:hint="default" w:ascii="Times New Roman" w:hAnsi="Times New Roman" w:eastAsia="Times New Roman" w:cs="Times New Roman"/>
          <w:b w:val="0"/>
          <w:i w:val="0"/>
          <w:smallCaps w:val="0"/>
          <w:strike w:val="0"/>
          <w:color w:val="000000"/>
          <w:sz w:val="20"/>
          <w:szCs w:val="20"/>
          <w:u w:val="none"/>
          <w:shd w:val="clear" w:fill="auto"/>
          <w:vertAlign w:val="baseline"/>
        </w:rPr>
        <w:drawing>
          <wp:inline distT="0" distB="0" distL="0" distR="0">
            <wp:extent cx="5922645" cy="60007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17" name="image1.png"/>
                    <pic:cNvPicPr preferRelativeResize="0"/>
                  </pic:nvPicPr>
                  <pic:blipFill>
                    <a:blip r:embed="rId36"/>
                    <a:srcRect/>
                    <a:stretch>
                      <a:fillRect/>
                    </a:stretch>
                  </pic:blipFill>
                  <pic:spPr>
                    <a:xfrm>
                      <a:off x="0" y="0"/>
                      <a:ext cx="5923030" cy="600075"/>
                    </a:xfrm>
                    <a:prstGeom prst="rect">
                      <a:avLst/>
                    </a:prstGeom>
                  </pic:spPr>
                </pic:pic>
              </a:graphicData>
            </a:graphic>
          </wp:inline>
        </w:drawing>
      </w:r>
    </w:p>
    <w:p w14:paraId="000000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2" w:after="0" w:line="240" w:lineRule="auto"/>
        <w:ind w:left="0" w:right="0" w:firstLine="0"/>
        <w:jc w:val="left"/>
        <w:rPr>
          <w:rFonts w:hint="default" w:ascii="Times New Roman" w:hAnsi="Times New Roman" w:eastAsia="Times New Roman" w:cs="Times New Roman"/>
          <w:b/>
          <w:i w:val="0"/>
          <w:smallCaps w:val="0"/>
          <w:strike w:val="0"/>
          <w:color w:val="000000"/>
          <w:sz w:val="36"/>
          <w:szCs w:val="36"/>
          <w:u w:val="none"/>
          <w:shd w:val="clear" w:fill="auto"/>
          <w:vertAlign w:val="baseline"/>
        </w:rPr>
      </w:pPr>
    </w:p>
    <w:p w14:paraId="0000003F">
      <w:pPr>
        <w:pStyle w:val="2"/>
        <w:ind w:left="1003" w:right="0" w:firstLine="0"/>
        <w:jc w:val="left"/>
        <w:rPr>
          <w:rFonts w:hint="default" w:ascii="Times New Roman" w:hAnsi="Times New Roman" w:cs="Times New Roman"/>
          <w:rtl w:val="0"/>
        </w:rPr>
      </w:pPr>
      <w:r>
        <w:rPr>
          <w:rFonts w:hint="default" w:ascii="Times New Roman" w:hAnsi="Times New Roman" w:cs="Times New Roman"/>
          <w:rtl w:val="0"/>
        </w:rPr>
        <w:t>Department of Computer Science &amp; Engineering</w:t>
      </w:r>
    </w:p>
    <w:p w14:paraId="69F02DBE">
      <w:pPr>
        <w:rPr>
          <w:rFonts w:hint="default" w:ascii="Times New Roman" w:hAnsi="Times New Roman" w:cs="Times New Roman"/>
          <w:rtl w:val="0"/>
        </w:rPr>
      </w:pPr>
    </w:p>
    <w:p w14:paraId="0BEE224C">
      <w:pPr>
        <w:rPr>
          <w:rFonts w:hint="default"/>
        </w:rPr>
      </w:pPr>
    </w:p>
    <w:p w14:paraId="00000040">
      <w:pPr>
        <w:pStyle w:val="3"/>
        <w:ind w:right="4" w:firstLine="200"/>
        <w:rPr>
          <w:rFonts w:hint="default" w:ascii="Times New Roman" w:hAnsi="Times New Roman" w:cs="Times New Roman"/>
        </w:rPr>
      </w:pPr>
      <w:r>
        <w:rPr>
          <w:rFonts w:hint="default" w:ascii="Times New Roman" w:hAnsi="Times New Roman" w:cs="Times New Roman"/>
          <w:rtl w:val="0"/>
        </w:rPr>
        <w:t>ACKNOWLEDGEMENT</w:t>
      </w:r>
    </w:p>
    <w:p w14:paraId="000000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8" w:after="0" w:line="240" w:lineRule="auto"/>
        <w:ind w:left="0" w:right="0" w:firstLine="0"/>
        <w:jc w:val="left"/>
        <w:rPr>
          <w:rFonts w:hint="default" w:ascii="Times New Roman" w:hAnsi="Times New Roman" w:eastAsia="Times New Roman" w:cs="Times New Roman"/>
          <w:b/>
          <w:i w:val="0"/>
          <w:smallCaps w:val="0"/>
          <w:strike w:val="0"/>
          <w:color w:val="000000"/>
          <w:sz w:val="32"/>
          <w:szCs w:val="32"/>
          <w:u w:val="none"/>
          <w:shd w:val="clear" w:fill="auto"/>
          <w:vertAlign w:val="baseline"/>
        </w:rPr>
      </w:pPr>
    </w:p>
    <w:p w14:paraId="000000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307" w:right="564" w:firstLine="72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satisfaction and euphoria that accompany the successful completion of any </w:t>
      </w:r>
      <w:r>
        <w:rPr>
          <w:rFonts w:hint="default" w:ascii="Times New Roman" w:hAnsi="Times New Roman" w:cs="Times New Roman"/>
          <w:sz w:val="24"/>
          <w:szCs w:val="24"/>
          <w:rtl w:val="0"/>
        </w:rPr>
        <w:t>task would</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 be incomplete without the mention of people who made it possible, whose constant guidance and encouragement crowned our efforts with success. It is a pleasant aspect that we now have the opportunity to express our guidance for all of them.</w:t>
      </w:r>
    </w:p>
    <w:p w14:paraId="00000043">
      <w:pPr>
        <w:spacing w:before="2" w:line="480" w:lineRule="auto"/>
        <w:ind w:left="307" w:right="559" w:firstLine="72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sz w:val="24"/>
          <w:szCs w:val="24"/>
          <w:rtl w:val="0"/>
        </w:rPr>
        <w:t>First of all,we would like to express our deep gratitude towards our internal guide</w:t>
      </w:r>
      <w:r>
        <w:rPr>
          <w:rFonts w:hint="default" w:ascii="Times New Roman" w:hAnsi="Times New Roman" w:cs="Times New Roman"/>
          <w:sz w:val="24"/>
          <w:szCs w:val="24"/>
          <w:rtl w:val="0"/>
          <w:lang w:val="en-US"/>
        </w:rPr>
        <w:t xml:space="preserve">  </w:t>
      </w:r>
      <w:r>
        <w:rPr>
          <w:rFonts w:hint="default" w:ascii="Times New Roman" w:hAnsi="Times New Roman" w:cs="Times New Roman"/>
          <w:b/>
          <w:sz w:val="24"/>
          <w:szCs w:val="24"/>
          <w:rtl w:val="0"/>
        </w:rPr>
        <w:t xml:space="preserve">Dr. P. Micheal Preetam Raj, Associate Professor, Department of CSE </w:t>
      </w:r>
      <w:r>
        <w:rPr>
          <w:rFonts w:hint="default" w:ascii="Times New Roman" w:hAnsi="Times New Roman" w:cs="Times New Roman"/>
          <w:sz w:val="24"/>
          <w:szCs w:val="24"/>
          <w:rtl w:val="0"/>
        </w:rPr>
        <w:t xml:space="preserve">for his support in the completion of our dissertation. We wish to express our sincere thanks to </w:t>
      </w:r>
      <w:r>
        <w:rPr>
          <w:rFonts w:hint="default" w:ascii="Times New Roman" w:hAnsi="Times New Roman" w:cs="Times New Roman"/>
          <w:sz w:val="24"/>
          <w:szCs w:val="24"/>
          <w:rtl w:val="0"/>
          <w:lang w:val="en-US"/>
        </w:rPr>
        <w:t xml:space="preserve">                      </w:t>
      </w:r>
      <w:r>
        <w:rPr>
          <w:rFonts w:hint="default" w:ascii="Times New Roman" w:hAnsi="Times New Roman" w:cs="Times New Roman"/>
          <w:b/>
          <w:sz w:val="24"/>
          <w:szCs w:val="24"/>
          <w:rtl w:val="0"/>
        </w:rPr>
        <w:t>Dr. A.</w:t>
      </w:r>
      <w:r>
        <w:rPr>
          <w:rFonts w:hint="default" w:ascii="Times New Roman" w:hAnsi="Times New Roman" w:cs="Times New Roman"/>
          <w:sz w:val="24"/>
          <w:szCs w:val="24"/>
          <w:rtl w:val="0"/>
        </w:rPr>
        <w:t xml:space="preserve"> </w:t>
      </w:r>
      <w:r>
        <w:rPr>
          <w:rFonts w:hint="default" w:ascii="Times New Roman" w:hAnsi="Times New Roman" w:cs="Times New Roman"/>
          <w:b/>
          <w:sz w:val="24"/>
          <w:szCs w:val="24"/>
          <w:rtl w:val="0"/>
        </w:rPr>
        <w:t xml:space="preserve">BALARAM, HOD, Department of CSE </w:t>
      </w:r>
      <w:r>
        <w:rPr>
          <w:rFonts w:hint="default" w:ascii="Times New Roman" w:hAnsi="Times New Roman" w:cs="Times New Roman"/>
          <w:rtl w:val="0"/>
        </w:rPr>
        <w:t xml:space="preserve">and also </w:t>
      </w:r>
      <w:r>
        <w:rPr>
          <w:rFonts w:hint="default" w:ascii="Times New Roman" w:hAnsi="Times New Roman" w:cs="Times New Roman"/>
          <w:b/>
          <w:rtl w:val="0"/>
        </w:rPr>
        <w:t>Principal Dr. K. SRINIVAS RAO</w:t>
      </w:r>
      <w:r>
        <w:rPr>
          <w:rFonts w:hint="default" w:ascii="Times New Roman" w:hAnsi="Times New Roman" w:cs="Times New Roman"/>
          <w:b/>
          <w:sz w:val="24"/>
          <w:szCs w:val="24"/>
          <w:rtl w:val="0"/>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for providing the facilities to complete the dissertation.</w:t>
      </w:r>
    </w:p>
    <w:p w14:paraId="0000004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120" w:lineRule="auto"/>
        <w:ind w:left="0" w:right="0" w:firstLine="0"/>
        <w:jc w:val="left"/>
        <w:textAlignment w:val="auto"/>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307" w:right="567" w:firstLine="72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We would like to thank all our faculty and friends for their help and constructive criticism during the project period. Finally, we are very much indebted to our parents for their moral support and encouragement to achieve goals.</w:t>
      </w:r>
    </w:p>
    <w:p w14:paraId="0000004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48">
      <w:pPr>
        <w:tabs>
          <w:tab w:val="left" w:pos="8640"/>
        </w:tabs>
        <w:ind w:left="5220" w:right="-30" w:firstLine="0"/>
        <w:rPr>
          <w:rFonts w:hint="default" w:ascii="Times New Roman" w:hAnsi="Times New Roman" w:cs="Times New Roman"/>
          <w:b/>
          <w:sz w:val="26"/>
          <w:szCs w:val="26"/>
        </w:rPr>
      </w:pPr>
      <w:r>
        <w:rPr>
          <w:rFonts w:hint="default" w:ascii="Times New Roman" w:hAnsi="Times New Roman" w:cs="Times New Roman"/>
          <w:b/>
          <w:sz w:val="26"/>
          <w:szCs w:val="26"/>
          <w:rtl w:val="0"/>
        </w:rPr>
        <w:t>K. Satish Reddy                    22R21A05F3</w:t>
      </w:r>
    </w:p>
    <w:p w14:paraId="00000049">
      <w:pPr>
        <w:tabs>
          <w:tab w:val="left" w:pos="8230"/>
        </w:tabs>
        <w:spacing w:before="3"/>
        <w:ind w:left="5220" w:right="-30" w:firstLine="0"/>
        <w:rPr>
          <w:rFonts w:hint="default" w:ascii="Times New Roman" w:hAnsi="Times New Roman" w:cs="Times New Roman"/>
          <w:b/>
          <w:sz w:val="26"/>
          <w:szCs w:val="26"/>
        </w:rPr>
      </w:pPr>
      <w:r>
        <w:rPr>
          <w:rFonts w:hint="default" w:ascii="Times New Roman" w:hAnsi="Times New Roman" w:cs="Times New Roman"/>
          <w:b/>
          <w:sz w:val="26"/>
          <w:szCs w:val="26"/>
          <w:rtl w:val="0"/>
        </w:rPr>
        <w:t>K. Sai Prakash                      22R21A05F8</w:t>
      </w:r>
    </w:p>
    <w:p w14:paraId="0000004A">
      <w:pPr>
        <w:tabs>
          <w:tab w:val="left" w:pos="8377"/>
        </w:tabs>
        <w:spacing w:before="3"/>
        <w:ind w:left="5320" w:leftChars="2162" w:right="-30" w:hanging="131" w:hangingChars="50"/>
        <w:rPr>
          <w:rFonts w:hint="default" w:ascii="Times New Roman" w:hAnsi="Times New Roman" w:cs="Times New Roman"/>
          <w:b/>
          <w:sz w:val="26"/>
          <w:szCs w:val="26"/>
        </w:rPr>
      </w:pPr>
      <w:r>
        <w:rPr>
          <w:rFonts w:hint="default" w:ascii="Times New Roman" w:hAnsi="Times New Roman" w:cs="Times New Roman"/>
          <w:b/>
          <w:sz w:val="26"/>
          <w:szCs w:val="26"/>
          <w:rtl w:val="0"/>
        </w:rPr>
        <w:t xml:space="preserve">M. Akshay Kumar               </w:t>
      </w:r>
      <w:r>
        <w:rPr>
          <w:rFonts w:hint="default" w:ascii="Times New Roman" w:hAnsi="Times New Roman" w:cs="Times New Roman"/>
          <w:b/>
          <w:sz w:val="26"/>
          <w:szCs w:val="26"/>
          <w:rtl w:val="0"/>
          <w:lang w:val="en-US"/>
        </w:rPr>
        <w:t xml:space="preserve"> </w:t>
      </w:r>
      <w:r>
        <w:rPr>
          <w:rFonts w:hint="default" w:ascii="Times New Roman" w:hAnsi="Times New Roman" w:cs="Times New Roman"/>
          <w:b/>
          <w:sz w:val="26"/>
          <w:szCs w:val="26"/>
          <w:rtl w:val="0"/>
        </w:rPr>
        <w:t>22R21A05G7</w:t>
      </w:r>
    </w:p>
    <w:p w14:paraId="0000004B">
      <w:pPr>
        <w:spacing w:before="3"/>
        <w:ind w:left="5190" w:right="-120" w:firstLine="0"/>
        <w:rPr>
          <w:rFonts w:hint="default" w:ascii="Times New Roman" w:hAnsi="Times New Roman" w:cs="Times New Roman"/>
          <w:b/>
          <w:sz w:val="26"/>
          <w:szCs w:val="26"/>
        </w:rPr>
        <w:sectPr>
          <w:footerReference r:id="rId12" w:type="first"/>
          <w:footerReference r:id="rId11" w:type="default"/>
          <w:pgSz w:w="11900" w:h="16840"/>
          <w:pgMar w:top="1420" w:right="992" w:bottom="1560" w:left="1133" w:header="0" w:footer="720" w:gutter="0"/>
          <w:pgNumType w:fmt="lowerRoman"/>
          <w:cols w:space="720" w:num="1"/>
          <w:titlePg/>
        </w:sectPr>
      </w:pPr>
      <w:r>
        <w:rPr>
          <w:rFonts w:hint="default" w:ascii="Times New Roman" w:hAnsi="Times New Roman" w:cs="Times New Roman"/>
          <w:b/>
          <w:sz w:val="26"/>
          <w:szCs w:val="26"/>
          <w:rtl w:val="0"/>
        </w:rPr>
        <w:t xml:space="preserve">M. Manobharath        </w:t>
      </w:r>
      <w:bookmarkStart w:id="14" w:name="_GoBack"/>
      <w:bookmarkEnd w:id="14"/>
      <w:r>
        <w:rPr>
          <w:rFonts w:hint="default" w:ascii="Times New Roman" w:hAnsi="Times New Roman" w:cs="Times New Roman"/>
          <w:b/>
          <w:sz w:val="26"/>
          <w:szCs w:val="26"/>
          <w:rtl w:val="0"/>
        </w:rPr>
        <w:t xml:space="preserve">           22R21A05G9</w:t>
      </w:r>
    </w:p>
    <w:p w14:paraId="0000004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96" w:right="0" w:firstLine="0"/>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rPr>
      </w:pPr>
      <w:r>
        <w:rPr>
          <w:rFonts w:hint="default" w:ascii="Times New Roman" w:hAnsi="Times New Roman" w:eastAsia="Times New Roman" w:cs="Times New Roman"/>
          <w:b w:val="0"/>
          <w:i w:val="0"/>
          <w:smallCaps w:val="0"/>
          <w:strike w:val="0"/>
          <w:color w:val="000000"/>
          <w:sz w:val="20"/>
          <w:szCs w:val="20"/>
          <w:u w:val="none"/>
          <w:shd w:val="clear" w:fill="auto"/>
          <w:vertAlign w:val="baseline"/>
        </w:rPr>
        <w:drawing>
          <wp:inline distT="0" distB="0" distL="0" distR="0">
            <wp:extent cx="5922645" cy="60007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16" name="image1.png"/>
                    <pic:cNvPicPr preferRelativeResize="0"/>
                  </pic:nvPicPr>
                  <pic:blipFill>
                    <a:blip r:embed="rId36"/>
                    <a:srcRect/>
                    <a:stretch>
                      <a:fillRect/>
                    </a:stretch>
                  </pic:blipFill>
                  <pic:spPr>
                    <a:xfrm>
                      <a:off x="0" y="0"/>
                      <a:ext cx="5923030" cy="600075"/>
                    </a:xfrm>
                    <a:prstGeom prst="rect">
                      <a:avLst/>
                    </a:prstGeom>
                  </pic:spPr>
                </pic:pic>
              </a:graphicData>
            </a:graphic>
          </wp:inline>
        </w:drawing>
      </w:r>
    </w:p>
    <w:p w14:paraId="0000004D">
      <w:pPr>
        <w:pStyle w:val="2"/>
        <w:spacing w:before="270"/>
        <w:ind w:right="466" w:firstLine="200"/>
        <w:rPr>
          <w:rFonts w:hint="default" w:ascii="Times New Roman" w:hAnsi="Times New Roman" w:cs="Times New Roman"/>
          <w:rtl w:val="0"/>
        </w:rPr>
      </w:pPr>
      <w:r>
        <w:rPr>
          <w:rFonts w:hint="default" w:ascii="Times New Roman" w:hAnsi="Times New Roman" w:cs="Times New Roman"/>
          <w:rtl w:val="0"/>
        </w:rPr>
        <w:t>Department of Computer Science &amp; Engineering</w:t>
      </w:r>
    </w:p>
    <w:p w14:paraId="04F94515">
      <w:pPr>
        <w:rPr>
          <w:rFonts w:hint="default"/>
        </w:rPr>
      </w:pPr>
    </w:p>
    <w:p w14:paraId="0000004F">
      <w:pPr>
        <w:pStyle w:val="3"/>
        <w:spacing w:before="267"/>
        <w:ind w:left="0" w:right="247" w:firstLine="0"/>
        <w:rPr>
          <w:rFonts w:hint="default" w:ascii="Times New Roman" w:hAnsi="Times New Roman" w:eastAsia="Times New Roman" w:cs="Times New Roman"/>
          <w:b/>
          <w:i w:val="0"/>
          <w:smallCaps w:val="0"/>
          <w:strike w:val="0"/>
          <w:color w:val="000000"/>
          <w:sz w:val="32"/>
          <w:szCs w:val="32"/>
          <w:u w:val="none"/>
          <w:shd w:val="clear" w:fill="auto"/>
          <w:vertAlign w:val="baseline"/>
        </w:rPr>
      </w:pPr>
      <w:r>
        <w:rPr>
          <w:rFonts w:hint="default" w:ascii="Times New Roman" w:hAnsi="Times New Roman" w:cs="Times New Roman"/>
          <w:rtl w:val="0"/>
        </w:rPr>
        <w:t>ABSTRACT</w:t>
      </w:r>
    </w:p>
    <w:p w14:paraId="00000050">
      <w:pPr>
        <w:spacing w:before="240" w:after="240" w:line="480" w:lineRule="auto"/>
        <w:jc w:val="both"/>
        <w:rPr>
          <w:rFonts w:hint="default" w:ascii="Times New Roman" w:hAnsi="Times New Roman" w:cs="Times New Roman"/>
        </w:rPr>
      </w:pPr>
      <w:r>
        <w:rPr>
          <w:rFonts w:hint="default" w:ascii="Times New Roman" w:hAnsi="Times New Roman" w:cs="Times New Roman"/>
          <w:rtl w:val="0"/>
        </w:rPr>
        <w:t>AutoPatrol is a traffic violation monitoring system that uses artificial intelligence to detect red signal violations from uploaded video footage. The system allows traffic police to upload traffic surveillance videos through a web interface. During video playback, the police can dynamically toggle the traffic signal state (red or green) using the interface.</w:t>
      </w:r>
    </w:p>
    <w:p w14:paraId="00000051">
      <w:pPr>
        <w:spacing w:before="240" w:after="240" w:line="480" w:lineRule="auto"/>
        <w:jc w:val="both"/>
        <w:rPr>
          <w:rFonts w:hint="default" w:ascii="Times New Roman" w:hAnsi="Times New Roman" w:cs="Times New Roman"/>
        </w:rPr>
      </w:pPr>
      <w:r>
        <w:rPr>
          <w:rFonts w:hint="default" w:ascii="Times New Roman" w:hAnsi="Times New Roman" w:cs="Times New Roman"/>
          <w:rtl w:val="0"/>
        </w:rPr>
        <w:t>The system processes the video continuously, but violation detection is activated only when the signal is toggled to red. While the video continues to play, frames are analyzed using OpenCV for preprocessing and Tesseract OCR for number plate recognition. The extracted number plates of vehicles that violate the red signal are stored in a MySQL database along with the video name and timestamp.</w:t>
      </w:r>
    </w:p>
    <w:p w14:paraId="00000052">
      <w:pPr>
        <w:spacing w:before="240" w:after="240" w:line="480" w:lineRule="auto"/>
        <w:jc w:val="both"/>
        <w:rPr>
          <w:rFonts w:hint="default" w:ascii="Times New Roman" w:hAnsi="Times New Roman" w:cs="Times New Roman"/>
        </w:rPr>
      </w:pPr>
      <w:r>
        <w:rPr>
          <w:rFonts w:hint="default" w:ascii="Times New Roman" w:hAnsi="Times New Roman" w:cs="Times New Roman"/>
          <w:rtl w:val="0"/>
        </w:rPr>
        <w:t>Vehicle owners can search the system by entering their vehicle number to check for any recorded violations. The platform is built using Flask for the backend, HTML, CSS, and JavaScript for the frontend, and MySQL (via XAMPP) for data storage. The system is optimized for project demonstrations using pre-recorded video footage in place of real-time video streams.</w:t>
      </w:r>
    </w:p>
    <w:p w14:paraId="00000053">
      <w:pPr>
        <w:spacing w:before="240" w:after="240" w:line="480" w:lineRule="auto"/>
        <w:jc w:val="both"/>
        <w:rPr>
          <w:rFonts w:hint="default" w:ascii="Times New Roman" w:hAnsi="Times New Roman" w:cs="Times New Roman"/>
        </w:rPr>
      </w:pPr>
      <w:r>
        <w:rPr>
          <w:rFonts w:hint="default" w:ascii="Times New Roman" w:hAnsi="Times New Roman" w:cs="Times New Roman"/>
          <w:rtl w:val="0"/>
        </w:rPr>
        <w:t>AutoPatrol automates the detection of red light violations and provides a preview of detected plates during processing, followed by a message indicating the end of the video. This solution improves the efficiency of monitoring and helps in reducing manual effort in enforcing traffic rules.</w:t>
      </w:r>
    </w:p>
    <w:p w14:paraId="000000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555" w:firstLine="0"/>
        <w:jc w:val="both"/>
        <w:rPr>
          <w:rFonts w:hint="default" w:ascii="Times New Roman" w:hAnsi="Times New Roman" w:cs="Times New Roman"/>
          <w:sz w:val="24"/>
          <w:szCs w:val="24"/>
        </w:rPr>
        <w:sectPr>
          <w:footerReference r:id="rId14" w:type="first"/>
          <w:footerReference r:id="rId13" w:type="default"/>
          <w:pgSz w:w="11900" w:h="16840"/>
          <w:pgMar w:top="1420" w:right="992" w:bottom="1880" w:left="1133" w:header="0" w:footer="720" w:gutter="0"/>
          <w:pgNumType w:fmt="lowerRoman" w:start="4"/>
          <w:cols w:space="720" w:num="1"/>
          <w:titlePg/>
        </w:sectPr>
      </w:pPr>
    </w:p>
    <w:p w14:paraId="00000055">
      <w:pPr>
        <w:pStyle w:val="3"/>
        <w:spacing w:before="76"/>
        <w:ind w:left="268" w:right="507" w:firstLine="0"/>
        <w:rPr>
          <w:rFonts w:hint="default" w:ascii="Times New Roman" w:hAnsi="Times New Roman" w:cs="Times New Roman"/>
        </w:rPr>
      </w:pPr>
      <w:r>
        <w:rPr>
          <w:rFonts w:hint="default" w:ascii="Times New Roman" w:hAnsi="Times New Roman" w:cs="Times New Roman"/>
          <w:rtl w:val="0"/>
        </w:rPr>
        <w:t>LIST OF FIGURES</w:t>
      </w:r>
    </w:p>
    <w:p w14:paraId="000000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2" w:after="0" w:line="240" w:lineRule="auto"/>
        <w:ind w:left="0" w:right="0" w:firstLine="0"/>
        <w:jc w:val="left"/>
        <w:rPr>
          <w:rFonts w:hint="default" w:ascii="Times New Roman" w:hAnsi="Times New Roman" w:eastAsia="Times New Roman" w:cs="Times New Roman"/>
          <w:b/>
          <w:i w:val="0"/>
          <w:smallCaps w:val="0"/>
          <w:strike w:val="0"/>
          <w:color w:val="000000"/>
          <w:sz w:val="20"/>
          <w:szCs w:val="20"/>
          <w:u w:val="none"/>
          <w:shd w:val="clear" w:fill="auto"/>
          <w:vertAlign w:val="baseline"/>
        </w:rPr>
      </w:pPr>
    </w:p>
    <w:tbl>
      <w:tblPr>
        <w:tblStyle w:val="17"/>
        <w:tblW w:w="9145" w:type="dxa"/>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35"/>
        <w:gridCol w:w="5667"/>
        <w:gridCol w:w="1643"/>
      </w:tblGrid>
      <w:tr w14:paraId="556FFA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2" w:hRule="atLeast"/>
        </w:trPr>
        <w:tc>
          <w:p w14:paraId="000000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6" w:after="0" w:line="240" w:lineRule="auto"/>
              <w:ind w:left="14" w:right="6" w:firstLine="0"/>
              <w:jc w:val="center"/>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Figure Number</w:t>
            </w:r>
          </w:p>
        </w:tc>
        <w:tc>
          <w:p w14:paraId="000000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6" w:after="0" w:line="240" w:lineRule="auto"/>
              <w:ind w:left="1838"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Name of the Figure</w:t>
            </w:r>
          </w:p>
        </w:tc>
        <w:tc>
          <w:p w14:paraId="000000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6" w:after="0" w:line="240" w:lineRule="auto"/>
              <w:ind w:left="2" w:right="1" w:firstLine="0"/>
              <w:jc w:val="center"/>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Page Number</w:t>
            </w:r>
          </w:p>
        </w:tc>
      </w:tr>
      <w:tr w14:paraId="0AF2F8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p w14:paraId="000000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0" w:after="0" w:line="240" w:lineRule="auto"/>
              <w:ind w:left="14" w:right="0"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3.1.1</w:t>
            </w:r>
          </w:p>
        </w:tc>
        <w:tc>
          <w:p w14:paraId="0000005B">
            <w:pPr>
              <w:spacing w:before="160"/>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 xml:space="preserve">  </w:t>
            </w:r>
            <w:r>
              <w:rPr>
                <w:rFonts w:hint="default" w:ascii="Times New Roman" w:hAnsi="Times New Roman" w:cs="Times New Roman"/>
                <w:sz w:val="24"/>
                <w:szCs w:val="24"/>
                <w:rtl w:val="0"/>
              </w:rPr>
              <w:t xml:space="preserve">YOLOv8 </w:t>
            </w:r>
            <w:r>
              <w:rPr>
                <w:rFonts w:hint="default" w:ascii="Times New Roman" w:hAnsi="Times New Roman" w:cs="Times New Roman"/>
                <w:rtl w:val="0"/>
              </w:rPr>
              <w:t>p</w:t>
            </w:r>
            <w:r>
              <w:rPr>
                <w:rFonts w:hint="default" w:ascii="Times New Roman" w:hAnsi="Times New Roman" w:cs="Times New Roman"/>
                <w:sz w:val="24"/>
                <w:szCs w:val="24"/>
                <w:rtl w:val="0"/>
              </w:rPr>
              <w:t xml:space="preserve">rocess </w:t>
            </w:r>
            <w:r>
              <w:rPr>
                <w:rFonts w:hint="default" w:ascii="Times New Roman" w:hAnsi="Times New Roman" w:cs="Times New Roman"/>
                <w:rtl w:val="0"/>
              </w:rPr>
              <w:t>f</w:t>
            </w:r>
            <w:r>
              <w:rPr>
                <w:rFonts w:hint="default" w:ascii="Times New Roman" w:hAnsi="Times New Roman" w:cs="Times New Roman"/>
                <w:sz w:val="24"/>
                <w:szCs w:val="24"/>
                <w:rtl w:val="0"/>
              </w:rPr>
              <w:t>low</w:t>
            </w:r>
          </w:p>
        </w:tc>
        <w:tc>
          <w:p w14:paraId="000000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0" w:after="0" w:line="240" w:lineRule="auto"/>
              <w:ind w:left="2" w:right="1"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t>7</w:t>
            </w:r>
          </w:p>
        </w:tc>
      </w:tr>
      <w:tr w14:paraId="6F96E6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p w14:paraId="000000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0" w:after="0" w:line="240" w:lineRule="auto"/>
              <w:ind w:left="14" w:right="0"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3.1.2</w:t>
            </w:r>
          </w:p>
        </w:tc>
        <w:tc>
          <w:p w14:paraId="0000005E">
            <w:pPr>
              <w:spacing w:before="160"/>
              <w:rPr>
                <w:rFonts w:hint="default" w:ascii="Times New Roman" w:hAnsi="Times New Roman" w:cs="Times New Roman"/>
                <w:sz w:val="24"/>
                <w:szCs w:val="24"/>
              </w:rPr>
            </w:pPr>
            <w:r>
              <w:rPr>
                <w:rFonts w:hint="default" w:ascii="Times New Roman" w:hAnsi="Times New Roman" w:cs="Times New Roman"/>
                <w:rtl w:val="0"/>
              </w:rPr>
              <w:t xml:space="preserve">  EasyOCR process flow</w:t>
            </w:r>
          </w:p>
        </w:tc>
        <w:tc>
          <w:p w14:paraId="000000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0" w:after="0" w:line="240" w:lineRule="auto"/>
              <w:ind w:left="2" w:right="1"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7</w:t>
            </w:r>
          </w:p>
        </w:tc>
      </w:tr>
      <w:tr w14:paraId="490BDF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p w14:paraId="000000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14" w:right="1"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3.3.1</w:t>
            </w:r>
          </w:p>
        </w:tc>
        <w:tc>
          <w:p w14:paraId="000000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 xml:space="preserv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System </w:t>
            </w:r>
            <w:r>
              <w:rPr>
                <w:rFonts w:hint="default" w:ascii="Times New Roman" w:hAnsi="Times New Roman" w:cs="Times New Roman"/>
                <w:rtl w:val="0"/>
              </w:rPr>
              <w:t>a</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rchitecture</w:t>
            </w:r>
          </w:p>
        </w:tc>
        <w:tc>
          <w:p w14:paraId="000000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2" w:right="1"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t>10</w:t>
            </w:r>
          </w:p>
        </w:tc>
      </w:tr>
      <w:tr w14:paraId="75CD6B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p w14:paraId="000000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14" w:right="1"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5.1.1</w:t>
            </w:r>
          </w:p>
        </w:tc>
        <w:tc>
          <w:p w14:paraId="00000064">
            <w:pPr>
              <w:spacing w:before="100" w:line="276" w:lineRule="auto"/>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 xml:space="preserve">  Module diagram</w:t>
            </w:r>
          </w:p>
        </w:tc>
        <w:tc>
          <w:p w14:paraId="000000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2" w:right="1" w:firstLine="0"/>
              <w:jc w:val="center"/>
              <w:rPr>
                <w:rFonts w:hint="default" w:ascii="Times New Roman" w:hAnsi="Times New Roman" w:cs="Times New Roman"/>
                <w:lang w:val="en-US"/>
              </w:rPr>
            </w:pPr>
            <w:r>
              <w:rPr>
                <w:rFonts w:hint="default" w:ascii="Times New Roman" w:hAnsi="Times New Roman" w:cs="Times New Roman"/>
                <w:lang w:val="en-US"/>
              </w:rPr>
              <w:t>14</w:t>
            </w:r>
          </w:p>
        </w:tc>
      </w:tr>
      <w:tr w14:paraId="300DE6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p w14:paraId="000000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1" w:after="0" w:line="240" w:lineRule="auto"/>
              <w:ind w:left="14" w:right="1"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7.</w:t>
            </w:r>
            <w:r>
              <w:rPr>
                <w:rFonts w:hint="default" w:ascii="Times New Roman" w:hAnsi="Times New Roman" w:cs="Times New Roman"/>
                <w:rtl w:val="0"/>
              </w:rPr>
              <w:t>1</w:t>
            </w:r>
          </w:p>
        </w:tc>
        <w:tc>
          <w:p w14:paraId="000000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1"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 xml:space="preserve">  Login / Vehicle search page for police / citizen</w:t>
            </w:r>
          </w:p>
        </w:tc>
        <w:tc>
          <w:p w14:paraId="000000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1" w:after="0" w:line="240" w:lineRule="auto"/>
              <w:ind w:left="1" w:right="2"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t>29</w:t>
            </w:r>
          </w:p>
        </w:tc>
      </w:tr>
      <w:tr w14:paraId="4DB139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p w14:paraId="0000006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14" w:right="1"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7.</w:t>
            </w:r>
            <w:r>
              <w:rPr>
                <w:rFonts w:hint="default" w:ascii="Times New Roman" w:hAnsi="Times New Roman" w:cs="Times New Roman"/>
                <w:rtl w:val="0"/>
              </w:rPr>
              <w:t>2</w:t>
            </w:r>
          </w:p>
        </w:tc>
        <w:tc>
          <w:p w14:paraId="0000006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 xml:space="preserve">  Police dashboard</w:t>
            </w:r>
          </w:p>
        </w:tc>
        <w:tc>
          <w:p w14:paraId="0000006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1" w:right="2"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t>29</w:t>
            </w:r>
          </w:p>
        </w:tc>
      </w:tr>
      <w:tr w14:paraId="138E68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p w14:paraId="0000006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1" w:after="0" w:line="240" w:lineRule="auto"/>
              <w:ind w:left="14" w:right="1"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7.</w:t>
            </w:r>
            <w:r>
              <w:rPr>
                <w:rFonts w:hint="default" w:ascii="Times New Roman" w:hAnsi="Times New Roman" w:cs="Times New Roman"/>
                <w:rtl w:val="0"/>
              </w:rPr>
              <w:t>3</w:t>
            </w:r>
          </w:p>
        </w:tc>
        <w:tc>
          <w:p w14:paraId="000000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1" w:after="0" w:line="240" w:lineRule="auto"/>
              <w:ind w:left="104"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Processing a video in the police dashboard</w:t>
            </w:r>
          </w:p>
        </w:tc>
        <w:tc>
          <w:p w14:paraId="000000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1" w:after="0" w:line="240" w:lineRule="auto"/>
              <w:ind w:left="1" w:right="2"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t>30</w:t>
            </w:r>
          </w:p>
        </w:tc>
      </w:tr>
      <w:tr w14:paraId="3B4F64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6" w:hRule="atLeast"/>
        </w:trPr>
        <w:tc>
          <w:p w14:paraId="0000006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14" w:right="1"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7.</w:t>
            </w:r>
            <w:r>
              <w:rPr>
                <w:rFonts w:hint="default" w:ascii="Times New Roman" w:hAnsi="Times New Roman" w:cs="Times New Roman"/>
                <w:rtl w:val="0"/>
              </w:rPr>
              <w:t>4</w:t>
            </w:r>
          </w:p>
        </w:tc>
        <w:tc>
          <w:p w14:paraId="000000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104"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Citizen vehicle search results / challan issuance</w:t>
            </w:r>
          </w:p>
        </w:tc>
        <w:tc>
          <w:p w14:paraId="000000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1" w:right="2"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t>31</w:t>
            </w:r>
          </w:p>
        </w:tc>
      </w:tr>
      <w:tr w14:paraId="5C6059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6" w:hRule="atLeast"/>
        </w:trPr>
        <w:tc>
          <w:p w14:paraId="000000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14" w:right="1"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7.5</w:t>
            </w:r>
          </w:p>
        </w:tc>
        <w:tc>
          <w:p w14:paraId="0000007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104" w:right="0" w:firstLine="0"/>
              <w:jc w:val="left"/>
              <w:rPr>
                <w:rFonts w:hint="default" w:ascii="Times New Roman" w:hAnsi="Times New Roman" w:cs="Times New Roman"/>
              </w:rPr>
            </w:pPr>
            <w:r>
              <w:rPr>
                <w:rFonts w:hint="default" w:ascii="Times New Roman" w:hAnsi="Times New Roman" w:cs="Times New Roman"/>
                <w:rtl w:val="0"/>
              </w:rPr>
              <w:t>Database containing the registration numbers of vehicles that violated traffic rules.</w:t>
            </w:r>
          </w:p>
        </w:tc>
        <w:tc>
          <w:p w14:paraId="000000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1" w:right="2" w:firstLine="0"/>
              <w:jc w:val="center"/>
              <w:rPr>
                <w:rFonts w:hint="default" w:ascii="Times New Roman" w:hAnsi="Times New Roman" w:cs="Times New Roman"/>
                <w:lang w:val="en-US"/>
              </w:rPr>
            </w:pPr>
            <w:r>
              <w:rPr>
                <w:rFonts w:hint="default" w:ascii="Times New Roman" w:hAnsi="Times New Roman" w:cs="Times New Roman"/>
                <w:lang w:val="en-US"/>
              </w:rPr>
              <w:t>31</w:t>
            </w:r>
          </w:p>
        </w:tc>
      </w:tr>
    </w:tbl>
    <w:p w14:paraId="0000007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sectPr>
          <w:footerReference r:id="rId16" w:type="first"/>
          <w:footerReference r:id="rId15" w:type="default"/>
          <w:pgSz w:w="11900" w:h="16840"/>
          <w:pgMar w:top="1340" w:right="992" w:bottom="1960" w:left="1133" w:header="0" w:footer="720" w:gutter="0"/>
          <w:pgNumType w:fmt="lowerRoman"/>
          <w:cols w:space="720" w:num="1"/>
          <w:titlePg/>
        </w:sectPr>
      </w:pPr>
    </w:p>
    <w:p w14:paraId="0000007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bl>
      <w:tblPr>
        <w:tblStyle w:val="18"/>
        <w:tblW w:w="9011" w:type="dxa"/>
        <w:tblInd w:w="264" w:type="dxa"/>
        <w:tblLayout w:type="fixed"/>
        <w:tblCellMar>
          <w:top w:w="0" w:type="dxa"/>
          <w:left w:w="0" w:type="dxa"/>
          <w:bottom w:w="0" w:type="dxa"/>
          <w:right w:w="0" w:type="dxa"/>
        </w:tblCellMar>
      </w:tblPr>
      <w:tblGrid>
        <w:gridCol w:w="3958"/>
        <w:gridCol w:w="3004"/>
        <w:gridCol w:w="2049"/>
      </w:tblGrid>
      <w:tr w14:paraId="4519FF81">
        <w:tblPrEx>
          <w:tblCellMar>
            <w:top w:w="0" w:type="dxa"/>
            <w:left w:w="0" w:type="dxa"/>
            <w:bottom w:w="0" w:type="dxa"/>
            <w:right w:w="0" w:type="dxa"/>
          </w:tblCellMar>
        </w:tblPrEx>
        <w:trPr>
          <w:trHeight w:val="449" w:hRule="atLeast"/>
        </w:trPr>
        <w:tc>
          <w:p w14:paraId="0000007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7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56" w:lineRule="auto"/>
              <w:ind w:left="255" w:right="0" w:firstLine="0"/>
              <w:jc w:val="left"/>
              <w:rPr>
                <w:rFonts w:hint="default" w:ascii="Times New Roman" w:hAnsi="Times New Roman" w:eastAsia="Times New Roman" w:cs="Times New Roman"/>
                <w:b/>
                <w:i w:val="0"/>
                <w:smallCaps w:val="0"/>
                <w:strike w:val="0"/>
                <w:color w:val="000000"/>
                <w:sz w:val="32"/>
                <w:szCs w:val="32"/>
                <w:u w:val="none"/>
                <w:shd w:val="clear" w:fill="auto"/>
                <w:vertAlign w:val="baseline"/>
              </w:rPr>
            </w:pPr>
            <w:r>
              <w:rPr>
                <w:rFonts w:hint="default" w:ascii="Times New Roman" w:hAnsi="Times New Roman" w:eastAsia="Times New Roman" w:cs="Times New Roman"/>
                <w:b/>
                <w:i w:val="0"/>
                <w:smallCaps w:val="0"/>
                <w:strike w:val="0"/>
                <w:color w:val="000000"/>
                <w:sz w:val="32"/>
                <w:szCs w:val="32"/>
                <w:u w:val="none"/>
                <w:shd w:val="clear" w:fill="auto"/>
                <w:vertAlign w:val="baseline"/>
                <w:rtl w:val="0"/>
              </w:rPr>
              <w:t>INDEX</w:t>
            </w:r>
          </w:p>
        </w:tc>
        <w:tc>
          <w:p w14:paraId="000000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r>
      <w:tr w14:paraId="28160E8F">
        <w:tblPrEx>
          <w:tblCellMar>
            <w:top w:w="0" w:type="dxa"/>
            <w:left w:w="0" w:type="dxa"/>
            <w:bottom w:w="0" w:type="dxa"/>
            <w:right w:w="0" w:type="dxa"/>
          </w:tblCellMar>
        </w:tblPrEx>
        <w:trPr>
          <w:trHeight w:val="433" w:hRule="atLeast"/>
        </w:trPr>
        <w:tc>
          <w:p w14:paraId="000000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3" w:after="0" w:line="240" w:lineRule="auto"/>
              <w:ind w:left="5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CERTIFICATE</w:t>
            </w:r>
          </w:p>
        </w:tc>
        <w:tc>
          <w:p w14:paraId="0000007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7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3" w:after="0" w:line="240" w:lineRule="auto"/>
              <w:ind w:left="1731"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i</w:t>
            </w:r>
          </w:p>
        </w:tc>
      </w:tr>
      <w:tr w14:paraId="55EAF1E2">
        <w:tblPrEx>
          <w:tblCellMar>
            <w:top w:w="0" w:type="dxa"/>
            <w:left w:w="0" w:type="dxa"/>
            <w:bottom w:w="0" w:type="dxa"/>
            <w:right w:w="0" w:type="dxa"/>
          </w:tblCellMar>
        </w:tblPrEx>
        <w:trPr>
          <w:trHeight w:val="413" w:hRule="atLeast"/>
        </w:trPr>
        <w:tc>
          <w:p w14:paraId="0000007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5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DECLARATION</w:t>
            </w:r>
          </w:p>
        </w:tc>
        <w:tc>
          <w:p w14:paraId="0000007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1736"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ii</w:t>
            </w:r>
          </w:p>
        </w:tc>
      </w:tr>
      <w:tr w14:paraId="2E9FA4B8">
        <w:tblPrEx>
          <w:tblCellMar>
            <w:top w:w="0" w:type="dxa"/>
            <w:left w:w="0" w:type="dxa"/>
            <w:bottom w:w="0" w:type="dxa"/>
            <w:right w:w="0" w:type="dxa"/>
          </w:tblCellMar>
        </w:tblPrEx>
        <w:trPr>
          <w:trHeight w:val="415" w:hRule="atLeast"/>
        </w:trPr>
        <w:tc>
          <w:p w14:paraId="000000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5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ACKNOWLEDGEMENT</w:t>
            </w:r>
          </w:p>
        </w:tc>
        <w:tc>
          <w:p w14:paraId="000000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8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1731"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iii</w:t>
            </w:r>
          </w:p>
        </w:tc>
      </w:tr>
      <w:tr w14:paraId="13B7C048">
        <w:tblPrEx>
          <w:tblCellMar>
            <w:top w:w="0" w:type="dxa"/>
            <w:left w:w="0" w:type="dxa"/>
            <w:bottom w:w="0" w:type="dxa"/>
            <w:right w:w="0" w:type="dxa"/>
          </w:tblCellMar>
        </w:tblPrEx>
        <w:trPr>
          <w:trHeight w:val="415" w:hRule="atLeast"/>
        </w:trPr>
        <w:tc>
          <w:p w14:paraId="0000008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40" w:lineRule="auto"/>
              <w:ind w:left="5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ABSTRACT</w:t>
            </w:r>
          </w:p>
        </w:tc>
        <w:tc>
          <w:p w14:paraId="0000008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8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40" w:lineRule="auto"/>
              <w:ind w:left="1731"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iv</w:t>
            </w:r>
          </w:p>
        </w:tc>
      </w:tr>
      <w:tr w14:paraId="7A425C82">
        <w:tblPrEx>
          <w:tblCellMar>
            <w:top w:w="0" w:type="dxa"/>
            <w:left w:w="0" w:type="dxa"/>
            <w:bottom w:w="0" w:type="dxa"/>
            <w:right w:w="0" w:type="dxa"/>
          </w:tblCellMar>
        </w:tblPrEx>
        <w:trPr>
          <w:trHeight w:val="415" w:hRule="atLeast"/>
        </w:trPr>
        <w:tc>
          <w:p w14:paraId="0000008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5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LIST OF FIGURES</w:t>
            </w:r>
          </w:p>
        </w:tc>
        <w:tc>
          <w:p w14:paraId="0000008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1736"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v</w:t>
            </w:r>
          </w:p>
        </w:tc>
      </w:tr>
      <w:tr w14:paraId="1E18A11A">
        <w:tblPrEx>
          <w:tblCellMar>
            <w:top w:w="0" w:type="dxa"/>
            <w:left w:w="0" w:type="dxa"/>
            <w:bottom w:w="0" w:type="dxa"/>
            <w:right w:w="0" w:type="dxa"/>
          </w:tblCellMar>
        </w:tblPrEx>
        <w:trPr>
          <w:trHeight w:val="825" w:hRule="atLeast"/>
        </w:trPr>
        <w:tc>
          <w:p w14:paraId="0000008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6" w:after="0" w:line="240" w:lineRule="auto"/>
              <w:ind w:left="5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CHAPTER 1</w:t>
            </w:r>
          </w:p>
          <w:p w14:paraId="000000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240" w:lineRule="auto"/>
              <w:ind w:left="5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INTRODUCTION</w:t>
            </w:r>
          </w:p>
        </w:tc>
        <w:tc>
          <w:p w14:paraId="0000008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7" w:after="0" w:line="240" w:lineRule="auto"/>
              <w:ind w:left="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p>
          <w:p w14:paraId="000000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794"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1</w:t>
            </w:r>
          </w:p>
        </w:tc>
      </w:tr>
      <w:tr w14:paraId="0571A7C6">
        <w:tblPrEx>
          <w:tblCellMar>
            <w:top w:w="0" w:type="dxa"/>
            <w:left w:w="0" w:type="dxa"/>
            <w:bottom w:w="0" w:type="dxa"/>
            <w:right w:w="0" w:type="dxa"/>
          </w:tblCellMar>
        </w:tblPrEx>
        <w:trPr>
          <w:trHeight w:val="415" w:hRule="atLeast"/>
        </w:trPr>
        <w:tc>
          <w:p w14:paraId="0000008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40" w:lineRule="auto"/>
              <w:ind w:left="5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1.1 Overview</w:t>
            </w:r>
          </w:p>
        </w:tc>
        <w:tc>
          <w:p w14:paraId="000000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40" w:lineRule="auto"/>
              <w:ind w:left="1794"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1</w:t>
            </w:r>
          </w:p>
        </w:tc>
      </w:tr>
      <w:tr w14:paraId="14ECB888">
        <w:tblPrEx>
          <w:tblCellMar>
            <w:top w:w="0" w:type="dxa"/>
            <w:left w:w="0" w:type="dxa"/>
            <w:bottom w:w="0" w:type="dxa"/>
            <w:right w:w="0" w:type="dxa"/>
          </w:tblCellMar>
        </w:tblPrEx>
        <w:trPr>
          <w:trHeight w:val="413" w:hRule="atLeast"/>
        </w:trPr>
        <w:tc>
          <w:p w14:paraId="0000009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5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1.2 Purpose of the project</w:t>
            </w:r>
          </w:p>
        </w:tc>
        <w:tc>
          <w:p w14:paraId="0000009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9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1794"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1</w:t>
            </w:r>
          </w:p>
        </w:tc>
      </w:tr>
      <w:tr w14:paraId="3B2DE9C7">
        <w:tblPrEx>
          <w:tblCellMar>
            <w:top w:w="0" w:type="dxa"/>
            <w:left w:w="0" w:type="dxa"/>
            <w:bottom w:w="0" w:type="dxa"/>
            <w:right w:w="0" w:type="dxa"/>
          </w:tblCellMar>
        </w:tblPrEx>
        <w:trPr>
          <w:trHeight w:val="415" w:hRule="atLeast"/>
        </w:trPr>
        <w:tc>
          <w:p w14:paraId="0000009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5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1.3 Motivation</w:t>
            </w:r>
          </w:p>
        </w:tc>
        <w:tc>
          <w:p w14:paraId="000000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9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1794"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2</w:t>
            </w:r>
          </w:p>
        </w:tc>
      </w:tr>
      <w:tr w14:paraId="09E52E77">
        <w:tblPrEx>
          <w:tblCellMar>
            <w:top w:w="0" w:type="dxa"/>
            <w:left w:w="0" w:type="dxa"/>
            <w:bottom w:w="0" w:type="dxa"/>
            <w:right w:w="0" w:type="dxa"/>
          </w:tblCellMar>
        </w:tblPrEx>
        <w:trPr>
          <w:trHeight w:val="415" w:hRule="atLeast"/>
        </w:trPr>
        <w:tc>
          <w:p w14:paraId="0000009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40" w:lineRule="auto"/>
              <w:ind w:left="5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CHAPTER 2</w:t>
            </w:r>
          </w:p>
        </w:tc>
        <w:tc>
          <w:p w14:paraId="0000009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9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righ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r>
      <w:tr w14:paraId="22807011">
        <w:tblPrEx>
          <w:tblCellMar>
            <w:top w:w="0" w:type="dxa"/>
            <w:left w:w="0" w:type="dxa"/>
            <w:bottom w:w="0" w:type="dxa"/>
            <w:right w:w="0" w:type="dxa"/>
          </w:tblCellMar>
        </w:tblPrEx>
        <w:trPr>
          <w:trHeight w:val="412" w:hRule="atLeast"/>
        </w:trPr>
        <w:tc>
          <w:p w14:paraId="0000009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5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LITERATURE SURVEY</w:t>
            </w:r>
          </w:p>
        </w:tc>
        <w:tc>
          <w:p w14:paraId="000000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9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1794"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3</w:t>
            </w:r>
          </w:p>
        </w:tc>
      </w:tr>
      <w:tr w14:paraId="6684E13D">
        <w:tblPrEx>
          <w:tblCellMar>
            <w:top w:w="0" w:type="dxa"/>
            <w:left w:w="0" w:type="dxa"/>
            <w:bottom w:w="0" w:type="dxa"/>
            <w:right w:w="0" w:type="dxa"/>
          </w:tblCellMar>
        </w:tblPrEx>
        <w:trPr>
          <w:trHeight w:val="413" w:hRule="atLeast"/>
        </w:trPr>
        <w:tc>
          <w:p w14:paraId="0000009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5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2.1 Existing System</w:t>
            </w:r>
          </w:p>
        </w:tc>
        <w:tc>
          <w:p w14:paraId="0000009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9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1794"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3</w:t>
            </w:r>
          </w:p>
        </w:tc>
      </w:tr>
      <w:tr w14:paraId="6FD6A442">
        <w:tblPrEx>
          <w:tblCellMar>
            <w:top w:w="0" w:type="dxa"/>
            <w:left w:w="0" w:type="dxa"/>
            <w:bottom w:w="0" w:type="dxa"/>
            <w:right w:w="0" w:type="dxa"/>
          </w:tblCellMar>
        </w:tblPrEx>
        <w:trPr>
          <w:trHeight w:val="415" w:hRule="atLeast"/>
        </w:trPr>
        <w:tc>
          <w:p w14:paraId="000000A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5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2.2 Disadvantages of Existing System</w:t>
            </w:r>
          </w:p>
        </w:tc>
        <w:tc>
          <w:p w14:paraId="000000A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A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1794"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5</w:t>
            </w:r>
          </w:p>
        </w:tc>
      </w:tr>
      <w:tr w14:paraId="63201FB7">
        <w:tblPrEx>
          <w:tblCellMar>
            <w:top w:w="0" w:type="dxa"/>
            <w:left w:w="0" w:type="dxa"/>
            <w:bottom w:w="0" w:type="dxa"/>
            <w:right w:w="0" w:type="dxa"/>
          </w:tblCellMar>
        </w:tblPrEx>
        <w:trPr>
          <w:trHeight w:val="415" w:hRule="atLeast"/>
        </w:trPr>
        <w:tc>
          <w:p w14:paraId="000000A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40" w:lineRule="auto"/>
              <w:ind w:left="5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CHAPTER 3</w:t>
            </w:r>
          </w:p>
        </w:tc>
        <w:tc>
          <w:p w14:paraId="000000A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r>
      <w:tr w14:paraId="692C51AF">
        <w:tblPrEx>
          <w:tblCellMar>
            <w:top w:w="0" w:type="dxa"/>
            <w:left w:w="0" w:type="dxa"/>
            <w:bottom w:w="0" w:type="dxa"/>
            <w:right w:w="0" w:type="dxa"/>
          </w:tblCellMar>
        </w:tblPrEx>
        <w:trPr>
          <w:trHeight w:val="412" w:hRule="atLeast"/>
        </w:trPr>
        <w:tc>
          <w:p w14:paraId="000000A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5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PROPOSED SYSTEM</w:t>
            </w:r>
          </w:p>
        </w:tc>
        <w:tc>
          <w:p w14:paraId="000000A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A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1794"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6</w:t>
            </w:r>
          </w:p>
        </w:tc>
      </w:tr>
      <w:tr w14:paraId="5904F2E8">
        <w:tblPrEx>
          <w:tblCellMar>
            <w:top w:w="0" w:type="dxa"/>
            <w:left w:w="0" w:type="dxa"/>
            <w:bottom w:w="0" w:type="dxa"/>
            <w:right w:w="0" w:type="dxa"/>
          </w:tblCellMar>
        </w:tblPrEx>
        <w:trPr>
          <w:trHeight w:val="412" w:hRule="atLeast"/>
        </w:trPr>
        <w:tc>
          <w:p w14:paraId="000000A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5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3.1 Proposed System</w:t>
            </w:r>
          </w:p>
        </w:tc>
        <w:tc>
          <w:p w14:paraId="000000A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A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1794"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6</w:t>
            </w:r>
          </w:p>
        </w:tc>
      </w:tr>
      <w:tr w14:paraId="693CE70F">
        <w:tblPrEx>
          <w:tblCellMar>
            <w:top w:w="0" w:type="dxa"/>
            <w:left w:w="0" w:type="dxa"/>
            <w:bottom w:w="0" w:type="dxa"/>
            <w:right w:w="0" w:type="dxa"/>
          </w:tblCellMar>
        </w:tblPrEx>
        <w:trPr>
          <w:trHeight w:val="412" w:hRule="atLeast"/>
        </w:trPr>
        <w:tc>
          <w:p w14:paraId="000000A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5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3.2 Advantages of Proposed System</w:t>
            </w:r>
          </w:p>
        </w:tc>
        <w:tc>
          <w:p w14:paraId="000000A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A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1794"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8</w:t>
            </w:r>
          </w:p>
        </w:tc>
      </w:tr>
      <w:tr w14:paraId="5E4015A6">
        <w:tblPrEx>
          <w:tblCellMar>
            <w:top w:w="0" w:type="dxa"/>
            <w:left w:w="0" w:type="dxa"/>
            <w:bottom w:w="0" w:type="dxa"/>
            <w:right w:w="0" w:type="dxa"/>
          </w:tblCellMar>
        </w:tblPrEx>
        <w:trPr>
          <w:trHeight w:val="415" w:hRule="atLeast"/>
        </w:trPr>
        <w:tc>
          <w:p w14:paraId="000000A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5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3.3 System Architecture</w:t>
            </w:r>
          </w:p>
        </w:tc>
        <w:tc>
          <w:p w14:paraId="000000B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B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1794"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8</w:t>
            </w:r>
          </w:p>
        </w:tc>
      </w:tr>
      <w:tr w14:paraId="5474A466">
        <w:tblPrEx>
          <w:tblCellMar>
            <w:top w:w="0" w:type="dxa"/>
            <w:left w:w="0" w:type="dxa"/>
            <w:bottom w:w="0" w:type="dxa"/>
            <w:right w:w="0" w:type="dxa"/>
          </w:tblCellMar>
        </w:tblPrEx>
        <w:trPr>
          <w:trHeight w:val="823" w:hRule="atLeast"/>
        </w:trPr>
        <w:tc>
          <w:p w14:paraId="000000B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40" w:lineRule="auto"/>
              <w:ind w:left="5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CHAPTER 4</w:t>
            </w:r>
          </w:p>
          <w:p w14:paraId="000000B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3" w:after="0" w:line="240" w:lineRule="auto"/>
              <w:ind w:left="5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SYSTEM REQUIREMENTS</w:t>
            </w:r>
          </w:p>
        </w:tc>
        <w:tc>
          <w:p w14:paraId="000000B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B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8" w:after="0" w:line="240" w:lineRule="auto"/>
              <w:ind w:left="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p>
          <w:p w14:paraId="000000B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736"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1</w:t>
            </w:r>
          </w:p>
        </w:tc>
      </w:tr>
      <w:tr w14:paraId="2BEE357F">
        <w:tblPrEx>
          <w:tblCellMar>
            <w:top w:w="0" w:type="dxa"/>
            <w:left w:w="0" w:type="dxa"/>
            <w:bottom w:w="0" w:type="dxa"/>
            <w:right w:w="0" w:type="dxa"/>
          </w:tblCellMar>
        </w:tblPrEx>
        <w:trPr>
          <w:trHeight w:val="415" w:hRule="atLeast"/>
        </w:trPr>
        <w:tc>
          <w:p w14:paraId="000000B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5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4.1 Software Requirements</w:t>
            </w:r>
          </w:p>
        </w:tc>
        <w:tc>
          <w:p w14:paraId="000000B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B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1717"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1</w:t>
            </w:r>
          </w:p>
        </w:tc>
      </w:tr>
      <w:tr w14:paraId="08F68D52">
        <w:tblPrEx>
          <w:tblCellMar>
            <w:top w:w="0" w:type="dxa"/>
            <w:left w:w="0" w:type="dxa"/>
            <w:bottom w:w="0" w:type="dxa"/>
            <w:right w:w="0" w:type="dxa"/>
          </w:tblCellMar>
        </w:tblPrEx>
        <w:trPr>
          <w:trHeight w:val="415" w:hRule="atLeast"/>
        </w:trPr>
        <w:tc>
          <w:p w14:paraId="000000B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40" w:lineRule="auto"/>
              <w:ind w:left="5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4.2 Hardware Requirements</w:t>
            </w:r>
          </w:p>
        </w:tc>
        <w:tc>
          <w:p w14:paraId="000000B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B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40" w:lineRule="auto"/>
              <w:ind w:left="1736"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2</w:t>
            </w:r>
          </w:p>
        </w:tc>
      </w:tr>
      <w:tr w14:paraId="13322DC7">
        <w:tblPrEx>
          <w:tblCellMar>
            <w:top w:w="0" w:type="dxa"/>
            <w:left w:w="0" w:type="dxa"/>
            <w:bottom w:w="0" w:type="dxa"/>
            <w:right w:w="0" w:type="dxa"/>
          </w:tblCellMar>
        </w:tblPrEx>
        <w:trPr>
          <w:trHeight w:val="412" w:hRule="atLeast"/>
        </w:trPr>
        <w:tc>
          <w:p w14:paraId="000000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5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4.3 Functional Requirements</w:t>
            </w:r>
          </w:p>
        </w:tc>
        <w:tc>
          <w:p w14:paraId="000000B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B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1731"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2</w:t>
            </w:r>
          </w:p>
        </w:tc>
      </w:tr>
      <w:tr w14:paraId="47D72583">
        <w:tblPrEx>
          <w:tblCellMar>
            <w:top w:w="0" w:type="dxa"/>
            <w:left w:w="0" w:type="dxa"/>
            <w:bottom w:w="0" w:type="dxa"/>
            <w:right w:w="0" w:type="dxa"/>
          </w:tblCellMar>
        </w:tblPrEx>
        <w:trPr>
          <w:trHeight w:val="415" w:hRule="atLeast"/>
        </w:trPr>
        <w:tc>
          <w:p w14:paraId="000000C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5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4.4 Non-Functional Requirements</w:t>
            </w:r>
          </w:p>
        </w:tc>
        <w:tc>
          <w:p w14:paraId="000000C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C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1736"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3</w:t>
            </w:r>
          </w:p>
        </w:tc>
      </w:tr>
      <w:tr w14:paraId="6AEA1D88">
        <w:tblPrEx>
          <w:tblCellMar>
            <w:top w:w="0" w:type="dxa"/>
            <w:left w:w="0" w:type="dxa"/>
            <w:bottom w:w="0" w:type="dxa"/>
            <w:right w:w="0" w:type="dxa"/>
          </w:tblCellMar>
        </w:tblPrEx>
        <w:trPr>
          <w:trHeight w:val="415" w:hRule="atLeast"/>
        </w:trPr>
        <w:tc>
          <w:p w14:paraId="000000C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6" w:after="0" w:line="240" w:lineRule="auto"/>
              <w:ind w:left="5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CHAPTER 5</w:t>
            </w:r>
          </w:p>
        </w:tc>
        <w:tc>
          <w:p w14:paraId="000000C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r>
      <w:tr w14:paraId="507CFB5B">
        <w:tblPrEx>
          <w:tblCellMar>
            <w:top w:w="0" w:type="dxa"/>
            <w:left w:w="0" w:type="dxa"/>
            <w:bottom w:w="0" w:type="dxa"/>
            <w:right w:w="0" w:type="dxa"/>
          </w:tblCellMar>
        </w:tblPrEx>
        <w:trPr>
          <w:trHeight w:val="412" w:hRule="atLeast"/>
        </w:trPr>
        <w:tc>
          <w:p w14:paraId="000000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5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MODULE DESIGN</w:t>
            </w:r>
          </w:p>
        </w:tc>
        <w:tc>
          <w:p w14:paraId="000000C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C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1731"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4</w:t>
            </w:r>
          </w:p>
        </w:tc>
      </w:tr>
      <w:tr w14:paraId="432E966E">
        <w:tblPrEx>
          <w:tblCellMar>
            <w:top w:w="0" w:type="dxa"/>
            <w:left w:w="0" w:type="dxa"/>
            <w:bottom w:w="0" w:type="dxa"/>
            <w:right w:w="0" w:type="dxa"/>
          </w:tblCellMar>
        </w:tblPrEx>
        <w:trPr>
          <w:trHeight w:val="415" w:hRule="atLeast"/>
        </w:trPr>
        <w:tc>
          <w:p w14:paraId="000000C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5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5.1 Module Design</w:t>
            </w:r>
          </w:p>
        </w:tc>
        <w:tc>
          <w:p w14:paraId="000000C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C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3" w:after="0" w:line="240" w:lineRule="auto"/>
              <w:ind w:left="1731"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4</w:t>
            </w:r>
          </w:p>
        </w:tc>
      </w:tr>
      <w:tr w14:paraId="581354DA">
        <w:tblPrEx>
          <w:tblCellMar>
            <w:top w:w="0" w:type="dxa"/>
            <w:left w:w="0" w:type="dxa"/>
            <w:bottom w:w="0" w:type="dxa"/>
            <w:right w:w="0" w:type="dxa"/>
          </w:tblCellMar>
        </w:tblPrEx>
        <w:trPr>
          <w:trHeight w:val="826" w:hRule="atLeast"/>
        </w:trPr>
        <w:tc>
          <w:p w14:paraId="000000C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40" w:lineRule="auto"/>
              <w:ind w:left="5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CHAPTER 6</w:t>
            </w:r>
          </w:p>
          <w:p w14:paraId="000000C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3" w:after="0" w:line="240" w:lineRule="auto"/>
              <w:ind w:left="5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IMPLEMENTATION</w:t>
            </w:r>
          </w:p>
        </w:tc>
        <w:tc>
          <w:p w14:paraId="000000C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C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8" w:after="0" w:line="240" w:lineRule="auto"/>
              <w:ind w:left="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p>
          <w:p w14:paraId="000000D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731"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6</w:t>
            </w:r>
          </w:p>
        </w:tc>
      </w:tr>
      <w:tr w14:paraId="7B77271D">
        <w:tblPrEx>
          <w:tblCellMar>
            <w:top w:w="0" w:type="dxa"/>
            <w:left w:w="0" w:type="dxa"/>
            <w:bottom w:w="0" w:type="dxa"/>
            <w:right w:w="0" w:type="dxa"/>
          </w:tblCellMar>
        </w:tblPrEx>
        <w:trPr>
          <w:trHeight w:val="341" w:hRule="atLeast"/>
        </w:trPr>
        <w:tc>
          <w:p w14:paraId="000000D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56" w:lineRule="auto"/>
              <w:ind w:left="5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6.1 Source Code</w:t>
            </w:r>
          </w:p>
        </w:tc>
        <w:tc>
          <w:p w14:paraId="000000D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tc>
        <w:tc>
          <w:p w14:paraId="000000D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5" w:after="0" w:line="256" w:lineRule="auto"/>
              <w:ind w:left="1731"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6</w:t>
            </w:r>
          </w:p>
        </w:tc>
      </w:tr>
    </w:tbl>
    <w:p w14:paraId="000000D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6"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sectPr>
          <w:footerReference r:id="rId17" w:type="default"/>
          <w:pgSz w:w="11900" w:h="16840"/>
          <w:pgMar w:top="1420" w:right="992" w:bottom="280" w:left="1133" w:header="0" w:footer="0" w:gutter="0"/>
          <w:cols w:space="720" w:num="1"/>
        </w:sectPr>
      </w:pPr>
    </w:p>
    <w:p w14:paraId="000000D5">
      <w:pPr>
        <w:spacing w:before="78"/>
        <w:ind w:left="307" w:firstLine="0"/>
        <w:rPr>
          <w:rFonts w:hint="default" w:ascii="Times New Roman" w:hAnsi="Times New Roman" w:cs="Times New Roman"/>
          <w:b/>
          <w:sz w:val="24"/>
          <w:szCs w:val="24"/>
        </w:rPr>
      </w:pPr>
      <w:r>
        <w:rPr>
          <w:rFonts w:hint="default" w:ascii="Times New Roman" w:hAnsi="Times New Roman" w:cs="Times New Roman"/>
          <w:b/>
          <w:sz w:val="24"/>
          <w:szCs w:val="24"/>
          <w:rtl w:val="0"/>
        </w:rPr>
        <w:t>CHAPTER 7</w:t>
      </w:r>
    </w:p>
    <w:p w14:paraId="000000D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191"/>
        </w:tabs>
        <w:spacing w:before="132" w:after="0" w:line="240" w:lineRule="auto"/>
        <w:ind w:left="307"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"_f64kjturpkwb" \h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RESULTS</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ab/>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rPr>
          <w:rFonts w:hint="default" w:ascii="Times New Roman" w:hAnsi="Times New Roman" w:eastAsia="Times New Roman" w:cs="Times New Roman"/>
          <w:b w:val="0"/>
          <w:bCs/>
          <w:i w:val="0"/>
          <w:smallCaps w:val="0"/>
          <w:strike w:val="0"/>
          <w:color w:val="000000"/>
          <w:sz w:val="24"/>
          <w:szCs w:val="24"/>
          <w:u w:val="none"/>
          <w:shd w:val="clear" w:fill="auto"/>
          <w:vertAlign w:val="baseline"/>
          <w:rtl w:val="0"/>
          <w:lang w:val="en-US"/>
        </w:rPr>
        <w:t>29</w:t>
      </w:r>
    </w:p>
    <w:p w14:paraId="000000D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3" w:after="0" w:line="240" w:lineRule="auto"/>
        <w:ind w:left="307"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"_ezoo264zis3o" \h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CHAPTER 8</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p>
    <w:p w14:paraId="000000D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191"/>
        </w:tabs>
        <w:spacing w:before="137" w:after="0" w:line="240" w:lineRule="auto"/>
        <w:ind w:left="307"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"_z3no47w4c0gk" \h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CONCLUSION</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ab/>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rPr>
          <w:rFonts w:hint="default" w:ascii="Times New Roman" w:hAnsi="Times New Roman" w:eastAsia="Times New Roman" w:cs="Times New Roman"/>
          <w:b w:val="0"/>
          <w:bCs/>
          <w:i w:val="0"/>
          <w:smallCaps w:val="0"/>
          <w:strike w:val="0"/>
          <w:color w:val="000000"/>
          <w:sz w:val="24"/>
          <w:szCs w:val="24"/>
          <w:u w:val="none"/>
          <w:shd w:val="clear" w:fill="auto"/>
          <w:vertAlign w:val="baseline"/>
          <w:rtl w:val="0"/>
          <w:lang w:val="en-US"/>
        </w:rPr>
        <w:t>32</w:t>
      </w:r>
    </w:p>
    <w:p w14:paraId="000000D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191"/>
        </w:tabs>
        <w:spacing w:before="136" w:after="0" w:line="240" w:lineRule="auto"/>
        <w:ind w:left="307"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"_v4pjr2195sy3" \h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FUTURE ENHANCEMENTS AND DISCUSSIONS</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ab/>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rPr>
          <w:rFonts w:hint="default" w:ascii="Times New Roman" w:hAnsi="Times New Roman" w:eastAsia="Times New Roman" w:cs="Times New Roman"/>
          <w:b w:val="0"/>
          <w:bCs/>
          <w:i w:val="0"/>
          <w:smallCaps w:val="0"/>
          <w:strike w:val="0"/>
          <w:color w:val="000000"/>
          <w:sz w:val="24"/>
          <w:szCs w:val="24"/>
          <w:u w:val="none"/>
          <w:shd w:val="clear" w:fill="auto"/>
          <w:vertAlign w:val="baseline"/>
          <w:rtl w:val="0"/>
          <w:lang w:val="en-US"/>
        </w:rPr>
        <w:t>32</w:t>
      </w:r>
    </w:p>
    <w:p w14:paraId="000000D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right" w:pos="9191"/>
        </w:tabs>
        <w:spacing w:before="137" w:after="0" w:line="240" w:lineRule="auto"/>
        <w:ind w:left="307"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sectPr>
          <w:footerReference r:id="rId18" w:type="default"/>
          <w:pgSz w:w="11900" w:h="16840"/>
          <w:pgMar w:top="1340" w:right="992" w:bottom="280" w:left="1133" w:header="0" w:footer="0" w:gutter="0"/>
          <w:cols w:space="720" w:num="1"/>
        </w:sectPr>
      </w:pPr>
      <w:r>
        <w:rPr>
          <w:rFonts w:hint="default" w:ascii="Times New Roman" w:hAnsi="Times New Roman" w:cs="Times New Roman"/>
        </w:rPr>
        <w:fldChar w:fldCharType="begin"/>
      </w:r>
      <w:r>
        <w:rPr>
          <w:rFonts w:hint="default" w:ascii="Times New Roman" w:hAnsi="Times New Roman" w:cs="Times New Roman"/>
        </w:rPr>
        <w:instrText xml:space="preserve"> HYPERLINK \l "_svnu85v5snur" \h </w:instrText>
      </w:r>
      <w:r>
        <w:rPr>
          <w:rFonts w:hint="default" w:ascii="Times New Roman" w:hAnsi="Times New Roman" w:cs="Times New Roman"/>
        </w:rPr>
        <w:fldChar w:fldCharType="separate"/>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REFERENCES</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ab/>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fldChar w:fldCharType="end"/>
      </w:r>
      <w:r>
        <w:rPr>
          <w:rFonts w:hint="default" w:ascii="Times New Roman" w:hAnsi="Times New Roman" w:eastAsia="Times New Roman" w:cs="Times New Roman"/>
          <w:b w:val="0"/>
          <w:bCs/>
          <w:i w:val="0"/>
          <w:smallCaps w:val="0"/>
          <w:strike w:val="0"/>
          <w:color w:val="000000"/>
          <w:sz w:val="24"/>
          <w:szCs w:val="24"/>
          <w:u w:val="none"/>
          <w:shd w:val="clear" w:fill="auto"/>
          <w:vertAlign w:val="baseline"/>
          <w:rtl w:val="0"/>
          <w:lang w:val="en-US"/>
        </w:rPr>
        <w:t>33</w:t>
      </w:r>
    </w:p>
    <w:p w14:paraId="000000DB">
      <w:pPr>
        <w:spacing w:before="59"/>
        <w:ind w:right="4"/>
        <w:jc w:val="center"/>
        <w:rPr>
          <w:rFonts w:hint="default" w:ascii="Times New Roman" w:hAnsi="Times New Roman" w:cs="Times New Roman"/>
          <w:b/>
          <w:sz w:val="28"/>
          <w:szCs w:val="28"/>
        </w:rPr>
      </w:pPr>
      <w:r>
        <w:rPr>
          <w:rFonts w:hint="default" w:ascii="Times New Roman" w:hAnsi="Times New Roman" w:cs="Times New Roman"/>
          <w:b/>
          <w:sz w:val="28"/>
          <w:szCs w:val="28"/>
          <w:rtl w:val="0"/>
        </w:rPr>
        <w:t>CHAPTER 1</w:t>
      </w:r>
    </w:p>
    <w:p w14:paraId="000000DC">
      <w:pPr>
        <w:spacing w:before="316"/>
        <w:ind w:right="7"/>
        <w:jc w:val="center"/>
        <w:rPr>
          <w:rFonts w:hint="default" w:ascii="Times New Roman" w:hAnsi="Times New Roman" w:cs="Times New Roman"/>
          <w:b/>
          <w:sz w:val="28"/>
          <w:szCs w:val="28"/>
        </w:rPr>
      </w:pPr>
      <w:r>
        <w:rPr>
          <w:rFonts w:hint="default" w:ascii="Times New Roman" w:hAnsi="Times New Roman" w:cs="Times New Roman"/>
          <w:b/>
          <w:sz w:val="28"/>
          <w:szCs w:val="28"/>
          <w:rtl w:val="0"/>
        </w:rPr>
        <w:t>INTRODUCTION</w:t>
      </w:r>
    </w:p>
    <w:p w14:paraId="000000DD">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563"/>
        </w:tabs>
        <w:spacing w:before="245" w:after="0" w:line="240" w:lineRule="auto"/>
        <w:ind w:left="563" w:right="0" w:hanging="422"/>
        <w:jc w:val="left"/>
        <w:rPr>
          <w:rFonts w:hint="default" w:ascii="Times New Roman" w:hAnsi="Times New Roman" w:cs="Times New Roman"/>
          <w:smallCaps w:val="0"/>
          <w:strike w:val="0"/>
          <w:color w:val="000000"/>
          <w:u w:val="none"/>
          <w:shd w:val="clear" w:fill="auto"/>
          <w:vertAlign w:val="baseline"/>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rPr>
        <w:t>OVERVIEW</w:t>
      </w:r>
    </w:p>
    <w:p w14:paraId="000000DE">
      <w:pPr>
        <w:spacing w:before="240" w:after="240" w:line="360" w:lineRule="auto"/>
        <w:jc w:val="both"/>
        <w:rPr>
          <w:rFonts w:hint="default" w:ascii="Times New Roman" w:hAnsi="Times New Roman" w:cs="Times New Roman"/>
        </w:rPr>
      </w:pPr>
      <w:r>
        <w:rPr>
          <w:rFonts w:hint="default" w:ascii="Times New Roman" w:hAnsi="Times New Roman" w:cs="Times New Roman"/>
          <w:rtl w:val="0"/>
        </w:rPr>
        <w:t>This project introduces AutoPatrol: AI-Powered Traffic Violation Monitorin</w:t>
      </w:r>
      <w:r>
        <w:rPr>
          <w:rFonts w:hint="default" w:ascii="Times New Roman" w:hAnsi="Times New Roman" w:cs="Times New Roman"/>
          <w:i/>
          <w:rtl w:val="0"/>
        </w:rPr>
        <w:t>g</w:t>
      </w:r>
      <w:r>
        <w:rPr>
          <w:rFonts w:hint="default" w:ascii="Times New Roman" w:hAnsi="Times New Roman" w:cs="Times New Roman"/>
          <w:rtl w:val="0"/>
        </w:rPr>
        <w:t>, a web-based traffic surveillance system designed to detect red light violations using artificial intelligence. The system enables traffic police to upload video footage from traffic cameras and dynamically control the traffic signal state (red or green) during video playback.</w:t>
      </w:r>
    </w:p>
    <w:p w14:paraId="000000DF">
      <w:pPr>
        <w:spacing w:before="240" w:after="240" w:line="360" w:lineRule="auto"/>
        <w:jc w:val="both"/>
        <w:rPr>
          <w:rFonts w:hint="default" w:ascii="Times New Roman" w:hAnsi="Times New Roman" w:cs="Times New Roman"/>
        </w:rPr>
      </w:pPr>
      <w:r>
        <w:rPr>
          <w:rFonts w:hint="default" w:ascii="Times New Roman" w:hAnsi="Times New Roman" w:cs="Times New Roman"/>
          <w:rtl w:val="0"/>
        </w:rPr>
        <w:t>When the signal is toggled to red, the system activates vehicle detection using OpenCV for frame processing and Tesseract OCR to extract vehicle number plates. Detected violations—specifically vehicles crossing the stop line during the red signal—are automatically logged into a MySQL database along with video details and timestamps.</w:t>
      </w:r>
    </w:p>
    <w:p w14:paraId="000000E1">
      <w:pPr>
        <w:spacing w:before="240" w:after="240" w:line="360" w:lineRule="auto"/>
        <w:jc w:val="both"/>
        <w:rPr>
          <w:rFonts w:hint="default" w:ascii="Times New Roman" w:hAnsi="Times New Roman" w:cs="Times New Roman"/>
        </w:rPr>
      </w:pPr>
      <w:r>
        <w:rPr>
          <w:rFonts w:hint="default" w:ascii="Times New Roman" w:hAnsi="Times New Roman" w:cs="Times New Roman"/>
          <w:rtl w:val="0"/>
        </w:rPr>
        <w:t>This system operates on a Flask-based backend, uses HTML, CSS, and JavaScript for the frontend, and is compatible with MySQL via XAMPP. Vehicle owners can access the portal to check for any violations by entering their number plate. AutoPatrol aims to enhance traffic rule enforcement through automation, real-time detection, and a user-friendly interface</w:t>
      </w:r>
    </w:p>
    <w:p w14:paraId="000000E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5"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E3">
      <w:pPr>
        <w:pStyle w:val="4"/>
        <w:numPr>
          <w:ilvl w:val="1"/>
          <w:numId w:val="1"/>
        </w:numPr>
        <w:ind w:left="563" w:hanging="422"/>
        <w:jc w:val="left"/>
        <w:rPr>
          <w:rFonts w:hint="default" w:ascii="Times New Roman" w:hAnsi="Times New Roman" w:cs="Times New Roman"/>
        </w:rPr>
      </w:pPr>
      <w:r>
        <w:rPr>
          <w:rFonts w:hint="default" w:ascii="Times New Roman" w:hAnsi="Times New Roman" w:cs="Times New Roman"/>
          <w:rtl w:val="0"/>
        </w:rPr>
        <w:t>PURPOSE OF THE PROJECT</w:t>
      </w:r>
    </w:p>
    <w:p w14:paraId="000000E4">
      <w:pPr>
        <w:spacing w:before="240" w:after="240" w:line="360" w:lineRule="auto"/>
        <w:jc w:val="both"/>
        <w:rPr>
          <w:rFonts w:hint="default" w:ascii="Times New Roman" w:hAnsi="Times New Roman" w:cs="Times New Roman"/>
        </w:rPr>
      </w:pPr>
      <w:r>
        <w:rPr>
          <w:rFonts w:hint="default" w:ascii="Times New Roman" w:hAnsi="Times New Roman" w:cs="Times New Roman"/>
          <w:rtl w:val="0"/>
        </w:rPr>
        <w:t>The primary purpose of this project is to automate the detection and reporting of red signal violations using AI-based video processing techniques. By allowing traffic police to dynamically control the signal state during video playback and enabling automated license plate recognition, the system reduces manual monitoring and enhances traffic law enforcement.</w:t>
      </w:r>
    </w:p>
    <w:p w14:paraId="000000E5">
      <w:pPr>
        <w:spacing w:before="240" w:after="240" w:line="360" w:lineRule="auto"/>
        <w:jc w:val="both"/>
        <w:rPr>
          <w:rFonts w:hint="default" w:ascii="Times New Roman" w:hAnsi="Times New Roman" w:cs="Times New Roman"/>
        </w:rPr>
      </w:pPr>
      <w:r>
        <w:rPr>
          <w:rFonts w:hint="default" w:ascii="Times New Roman" w:hAnsi="Times New Roman" w:cs="Times New Roman"/>
          <w:rtl w:val="0"/>
        </w:rPr>
        <w:t>The integration of OCR technology ensures that vehicle number plates are extracted accurately and stored for future reference. The system also supports public transparency by providing vehicle owners with access to their violation records. Overall, the project delivers a practical and scalable solution for improving traffic surveillance in urban environments.</w:t>
      </w:r>
    </w:p>
    <w:p w14:paraId="000000E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7" w:after="0" w:line="360" w:lineRule="auto"/>
        <w:ind w:left="141" w:right="146" w:firstLine="0"/>
        <w:jc w:val="both"/>
        <w:rPr>
          <w:rFonts w:hint="default" w:ascii="Times New Roman" w:hAnsi="Times New Roman" w:cs="Times New Roman"/>
        </w:rPr>
      </w:pPr>
    </w:p>
    <w:p w14:paraId="000000E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5" w:after="0" w:line="240" w:lineRule="auto"/>
        <w:ind w:left="0" w:right="0" w:firstLine="0"/>
        <w:jc w:val="left"/>
        <w:rPr>
          <w:rFonts w:hint="default" w:ascii="Times New Roman" w:hAnsi="Times New Roman" w:cs="Times New Roman"/>
        </w:rPr>
      </w:pPr>
    </w:p>
    <w:p w14:paraId="10D714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5" w:after="0" w:line="240" w:lineRule="auto"/>
        <w:ind w:left="0" w:right="0" w:firstLine="0"/>
        <w:jc w:val="left"/>
        <w:rPr>
          <w:rFonts w:hint="default" w:ascii="Times New Roman" w:hAnsi="Times New Roman" w:cs="Times New Roman"/>
        </w:rPr>
      </w:pPr>
    </w:p>
    <w:p w14:paraId="3FF2F18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5" w:after="0" w:line="240" w:lineRule="auto"/>
        <w:ind w:left="0" w:right="0" w:firstLine="0"/>
        <w:jc w:val="left"/>
        <w:rPr>
          <w:rFonts w:hint="default" w:ascii="Times New Roman" w:hAnsi="Times New Roman" w:cs="Times New Roman"/>
        </w:rPr>
      </w:pPr>
    </w:p>
    <w:p w14:paraId="3BAF87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5" w:after="0" w:line="240" w:lineRule="auto"/>
        <w:ind w:left="0" w:right="0" w:firstLine="0"/>
        <w:jc w:val="left"/>
        <w:rPr>
          <w:rFonts w:hint="default" w:ascii="Times New Roman" w:hAnsi="Times New Roman" w:cs="Times New Roman"/>
        </w:rPr>
      </w:pPr>
    </w:p>
    <w:p w14:paraId="000000EA">
      <w:pPr>
        <w:pStyle w:val="4"/>
        <w:numPr>
          <w:ilvl w:val="1"/>
          <w:numId w:val="1"/>
        </w:numPr>
        <w:tabs>
          <w:tab w:val="left" w:pos="563"/>
        </w:tabs>
        <w:ind w:left="563" w:hanging="422"/>
        <w:jc w:val="left"/>
        <w:rPr>
          <w:rFonts w:hint="default" w:ascii="Times New Roman" w:hAnsi="Times New Roman" w:cs="Times New Roman"/>
        </w:rPr>
      </w:pPr>
      <w:r>
        <w:rPr>
          <w:rFonts w:hint="default" w:ascii="Times New Roman" w:hAnsi="Times New Roman" w:cs="Times New Roman"/>
          <w:rtl w:val="0"/>
        </w:rPr>
        <w:t>MOTIVATION</w:t>
      </w:r>
    </w:p>
    <w:p w14:paraId="000000EB">
      <w:pPr>
        <w:spacing w:before="240" w:after="240" w:line="360" w:lineRule="auto"/>
        <w:jc w:val="both"/>
        <w:rPr>
          <w:rFonts w:hint="default" w:ascii="Times New Roman" w:hAnsi="Times New Roman" w:cs="Times New Roman"/>
        </w:rPr>
      </w:pPr>
      <w:r>
        <w:rPr>
          <w:rFonts w:hint="default" w:ascii="Times New Roman" w:hAnsi="Times New Roman" w:cs="Times New Roman"/>
          <w:rtl w:val="0"/>
        </w:rPr>
        <w:t>The motivation behind this project arises from the need to improve traditional traffic monitoring systems, which often depend on manual inspection or fixed surveillance infrastructure. Manual enforcement of red light violations is labor-intensive, error-prone, and lacks scalability.</w:t>
      </w:r>
    </w:p>
    <w:p w14:paraId="000000EC">
      <w:pPr>
        <w:spacing w:before="240" w:after="240" w:line="360" w:lineRule="auto"/>
        <w:jc w:val="both"/>
        <w:rPr>
          <w:rFonts w:hint="default" w:ascii="Times New Roman" w:hAnsi="Times New Roman" w:cs="Times New Roman"/>
        </w:rPr>
        <w:sectPr>
          <w:footerReference r:id="rId20" w:type="first"/>
          <w:footerReference r:id="rId19" w:type="default"/>
          <w:pgSz w:w="11900" w:h="16840"/>
          <w:pgMar w:top="1020" w:right="1275" w:bottom="1300" w:left="1275" w:header="0" w:footer="720" w:gutter="0"/>
          <w:pgNumType w:fmt="decimal" w:start="1"/>
          <w:cols w:space="720" w:num="1"/>
          <w:titlePg/>
        </w:sectPr>
      </w:pPr>
      <w:r>
        <w:rPr>
          <w:rFonts w:hint="default" w:ascii="Times New Roman" w:hAnsi="Times New Roman" w:cs="Times New Roman"/>
          <w:rtl w:val="0"/>
        </w:rPr>
        <w:t>With advancements in AI, computer vision, and OCR, it is now feasible to develop systems that can automatically detect violations from existing video footage. AutoPatrol addresses this gap by providing a robust, automated tool for detecting red signal violations, reducing the burden on traffic authorities, and promoting road safety. This aligns with the broader goal of integrating intelligent systems into urban traffic management to build smarter, more efficient cities.</w:t>
      </w:r>
    </w:p>
    <w:p w14:paraId="000000ED">
      <w:pPr>
        <w:pStyle w:val="4"/>
        <w:spacing w:before="62"/>
        <w:ind w:right="4"/>
        <w:rPr>
          <w:rFonts w:hint="default" w:ascii="Times New Roman" w:hAnsi="Times New Roman" w:cs="Times New Roman"/>
        </w:rPr>
      </w:pPr>
      <w:r>
        <w:rPr>
          <w:rFonts w:hint="default" w:ascii="Times New Roman" w:hAnsi="Times New Roman" w:cs="Times New Roman"/>
          <w:rtl w:val="0"/>
        </w:rPr>
        <w:t>CHAPTER 2</w:t>
      </w:r>
    </w:p>
    <w:p w14:paraId="000000E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i w:val="0"/>
          <w:smallCaps w:val="0"/>
          <w:strike w:val="0"/>
          <w:color w:val="000000"/>
          <w:sz w:val="28"/>
          <w:szCs w:val="28"/>
          <w:u w:val="none"/>
          <w:shd w:val="clear" w:fill="auto"/>
          <w:vertAlign w:val="baseline"/>
        </w:rPr>
      </w:pPr>
    </w:p>
    <w:p w14:paraId="000000EF">
      <w:pPr>
        <w:ind w:left="5" w:right="7" w:firstLine="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LITERATURE SURVEY</w:t>
      </w:r>
    </w:p>
    <w:p w14:paraId="000000F0">
      <w:pPr>
        <w:spacing w:before="240" w:after="240" w:line="360" w:lineRule="auto"/>
        <w:jc w:val="both"/>
        <w:rPr>
          <w:rFonts w:hint="default" w:ascii="Times New Roman" w:hAnsi="Times New Roman" w:cs="Times New Roman"/>
        </w:rPr>
      </w:pPr>
      <w:r>
        <w:rPr>
          <w:rFonts w:hint="default" w:ascii="Times New Roman" w:hAnsi="Times New Roman" w:cs="Times New Roman"/>
          <w:rtl w:val="0"/>
        </w:rPr>
        <w:t>Recent developments in AI and computer vision have enabled smarter traffic monitoring systems, particularly in detecting and analyzing violations from surveillance footage. Various implementations have explored automatic number plate recognition (ANPR) using OCR tools like Tesseract and EasyOCR, along with object detection models such as YOLO, for identifying vehicles and their movements.</w:t>
      </w:r>
    </w:p>
    <w:p w14:paraId="000000F1">
      <w:pPr>
        <w:spacing w:before="240" w:after="240" w:line="360" w:lineRule="auto"/>
        <w:jc w:val="both"/>
        <w:rPr>
          <w:rFonts w:hint="default" w:ascii="Times New Roman" w:hAnsi="Times New Roman" w:cs="Times New Roman"/>
        </w:rPr>
      </w:pPr>
      <w:r>
        <w:rPr>
          <w:rFonts w:hint="default" w:ascii="Times New Roman" w:hAnsi="Times New Roman" w:cs="Times New Roman"/>
          <w:rtl w:val="0"/>
        </w:rPr>
        <w:t>However, most studies focus either on adaptive traffic control or basic number plate recognition, without combining both functionalities in an integrated, actionable system. The use of deep learning has improved accuracy in visual recognition, but real-world applications still struggle with performance under varying conditions and lack real-time adaptability.</w:t>
      </w:r>
    </w:p>
    <w:p w14:paraId="000000F2">
      <w:pPr>
        <w:spacing w:before="240" w:after="240" w:line="360" w:lineRule="auto"/>
        <w:jc w:val="both"/>
        <w:rPr>
          <w:rFonts w:hint="default" w:ascii="Times New Roman" w:hAnsi="Times New Roman" w:cs="Times New Roman"/>
        </w:rPr>
      </w:pPr>
      <w:r>
        <w:rPr>
          <w:rFonts w:hint="default" w:ascii="Times New Roman" w:hAnsi="Times New Roman" w:cs="Times New Roman"/>
          <w:rtl w:val="0"/>
        </w:rPr>
        <w:t>Our project addresses these limitations by using Tesseract OCR for plate recognition and integrating it into a Flask-based web interface where police officers can upload videos and control signal states during playback. The system processes video frames in real-time, detects violations during red signals only, and logs data into a centralized MySQL database, thus making AI-based monitoring practical and actionable.</w:t>
      </w:r>
    </w:p>
    <w:p w14:paraId="000000F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2"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0F4">
      <w:pPr>
        <w:pStyle w:val="4"/>
        <w:numPr>
          <w:ilvl w:val="1"/>
          <w:numId w:val="2"/>
        </w:numPr>
        <w:tabs>
          <w:tab w:val="left" w:pos="587"/>
        </w:tabs>
        <w:ind w:left="587" w:hanging="446"/>
        <w:jc w:val="both"/>
        <w:rPr>
          <w:rFonts w:hint="default" w:ascii="Times New Roman" w:hAnsi="Times New Roman" w:cs="Times New Roman"/>
        </w:rPr>
      </w:pPr>
      <w:r>
        <w:rPr>
          <w:rFonts w:hint="default" w:ascii="Times New Roman" w:hAnsi="Times New Roman" w:cs="Times New Roman"/>
          <w:rtl w:val="0"/>
        </w:rPr>
        <w:t>EXISTING SYSTEM</w:t>
      </w:r>
    </w:p>
    <w:p w14:paraId="000000F5">
      <w:pPr>
        <w:spacing w:before="240" w:after="240" w:line="360" w:lineRule="auto"/>
        <w:jc w:val="both"/>
        <w:rPr>
          <w:rFonts w:hint="default" w:ascii="Times New Roman" w:hAnsi="Times New Roman" w:cs="Times New Roman"/>
        </w:rPr>
      </w:pPr>
      <w:r>
        <w:rPr>
          <w:rFonts w:hint="default" w:ascii="Times New Roman" w:hAnsi="Times New Roman" w:cs="Times New Roman"/>
          <w:rtl w:val="0"/>
        </w:rPr>
        <w:t>Existing traffic violation detection systems typically fall into two categories: manual monitoring and automated systems with fixed rule sets. Manual systems rely on traffic police reviewing camera feeds or video footage, which is time-consuming and prone to human error. Some automated systems can detect vehicles and even extract license plates, but they often lack integration with real-time decision-making capabilities.</w:t>
      </w:r>
    </w:p>
    <w:p w14:paraId="000000F6">
      <w:pPr>
        <w:spacing w:before="240" w:after="240" w:line="360" w:lineRule="auto"/>
        <w:jc w:val="both"/>
        <w:rPr>
          <w:rFonts w:hint="default" w:ascii="Times New Roman" w:hAnsi="Times New Roman" w:cs="Times New Roman"/>
        </w:rPr>
      </w:pPr>
      <w:r>
        <w:rPr>
          <w:rFonts w:hint="default" w:ascii="Times New Roman" w:hAnsi="Times New Roman" w:cs="Times New Roman"/>
          <w:rtl w:val="0"/>
        </w:rPr>
        <w:t>Additionally, most existing solutions detect objects continuously without contex</w:t>
      </w:r>
      <w:r>
        <w:rPr>
          <w:rFonts w:hint="default" w:ascii="Times New Roman" w:hAnsi="Times New Roman" w:cs="Times New Roman"/>
          <w:rtl w:val="0"/>
          <w:lang w:val="en-US"/>
        </w:rPr>
        <w:t xml:space="preserve">t, </w:t>
      </w:r>
      <w:r>
        <w:rPr>
          <w:rFonts w:hint="default" w:ascii="Times New Roman" w:hAnsi="Times New Roman" w:cs="Times New Roman"/>
          <w:rtl w:val="0"/>
        </w:rPr>
        <w:t>such as signal color</w:t>
      </w:r>
      <w:r>
        <w:rPr>
          <w:rFonts w:hint="default" w:ascii="Times New Roman" w:hAnsi="Times New Roman" w:cs="Times New Roman"/>
          <w:rtl w:val="0"/>
          <w:lang w:val="en-US"/>
        </w:rPr>
        <w:t xml:space="preserve">, </w:t>
      </w:r>
      <w:r>
        <w:rPr>
          <w:rFonts w:hint="default" w:ascii="Times New Roman" w:hAnsi="Times New Roman" w:cs="Times New Roman"/>
          <w:rtl w:val="0"/>
        </w:rPr>
        <w:t>leading to unnecessary processing or false positives. Earlier systems also struggle with OCR in poor lighting, skewed plates, or blurred footage. There is often no mechanism for user interaction (e.g., registered vehicle owners checking their violations), and these systems are rarely scalable or modular enough to integrate into a broader smart city ecosystem.</w:t>
      </w:r>
    </w:p>
    <w:p w14:paraId="000000F7">
      <w:pPr>
        <w:spacing w:before="240" w:after="240" w:line="360" w:lineRule="auto"/>
        <w:jc w:val="both"/>
        <w:rPr>
          <w:rFonts w:hint="default" w:ascii="Times New Roman" w:hAnsi="Times New Roman" w:cs="Times New Roman"/>
        </w:rPr>
      </w:pPr>
    </w:p>
    <w:p w14:paraId="000000F8">
      <w:pPr>
        <w:spacing w:before="240" w:after="240" w:line="360" w:lineRule="auto"/>
        <w:jc w:val="both"/>
        <w:rPr>
          <w:rFonts w:hint="default" w:ascii="Times New Roman" w:hAnsi="Times New Roman" w:cs="Times New Roman"/>
        </w:rPr>
      </w:pPr>
      <w:r>
        <w:rPr>
          <w:rFonts w:hint="default" w:ascii="Times New Roman" w:hAnsi="Times New Roman" w:cs="Times New Roman"/>
          <w:rtl w:val="0"/>
        </w:rPr>
        <w:t>In contrast, AutoPatrol combines live video analysis, red signal-controlled detection, and automated database logging into a single, interactive platform, offering a practical alternative to rigid, single-purpose systems.</w:t>
      </w:r>
    </w:p>
    <w:p w14:paraId="000000F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7" w:after="0" w:line="360" w:lineRule="auto"/>
        <w:ind w:left="0" w:right="142" w:firstLine="0"/>
        <w:jc w:val="both"/>
        <w:rPr>
          <w:rFonts w:hint="default" w:ascii="Times New Roman" w:hAnsi="Times New Roman" w:cs="Times New Roman"/>
        </w:rPr>
      </w:pPr>
      <w:r>
        <w:rPr>
          <w:rFonts w:hint="default" w:ascii="Times New Roman" w:hAnsi="Times New Roman" w:cs="Times New Roman"/>
          <w:b/>
          <w:rtl w:val="0"/>
        </w:rPr>
        <w:t>The Delhi Traffic Police ANPR System</w:t>
      </w:r>
      <w:r>
        <w:rPr>
          <w:rFonts w:hint="default" w:ascii="Times New Roman" w:hAnsi="Times New Roman" w:cs="Times New Roman"/>
          <w:rtl w:val="0"/>
        </w:rPr>
        <w:t>, developed by the Delhi Traffic Police in collaboration with private vendors, introduced basic automatic number plate recognition and e-challan generation for traffic violators. While it incorporated helmet and triple-riding detection, the system lacked dynamic control of traffic signals and had no real-time interaction or preview interface for enforcement officers. Its functionality was fixed to pre-installed road cameras, limiting its adaptability and manual signal control during live video playback.</w:t>
      </w:r>
    </w:p>
    <w:p w14:paraId="000000F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7" w:after="0" w:line="360" w:lineRule="auto"/>
        <w:ind w:left="0" w:right="142" w:firstLine="0"/>
        <w:jc w:val="both"/>
        <w:rPr>
          <w:rFonts w:hint="default" w:ascii="Times New Roman" w:hAnsi="Times New Roman" w:cs="Times New Roman"/>
        </w:rPr>
      </w:pPr>
      <w:r>
        <w:rPr>
          <w:rFonts w:hint="default" w:ascii="Times New Roman" w:hAnsi="Times New Roman" w:cs="Times New Roman"/>
          <w:b/>
          <w:rtl w:val="0"/>
        </w:rPr>
        <w:t>The Kerala Police Speed Violation Detection System</w:t>
      </w:r>
      <w:r>
        <w:rPr>
          <w:rFonts w:hint="default" w:ascii="Times New Roman" w:hAnsi="Times New Roman" w:cs="Times New Roman"/>
          <w:rtl w:val="0"/>
        </w:rPr>
        <w:t>, deployed by the Kerala Police in 2021, uses radar-based speed detection along with OCR-based number plate recognition. Although effective in capturing speed violations, it does not detect red light jumping or allow officers to toggle signal states manually. The system works passively and lacks integration with live or recorded video analysis features and adaptive signal management, making it less flexible in multi-scenario traffic enforcement.</w:t>
      </w:r>
    </w:p>
    <w:p w14:paraId="000000F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7" w:after="0" w:line="360" w:lineRule="auto"/>
        <w:ind w:left="0" w:right="142" w:firstLine="0"/>
        <w:jc w:val="both"/>
        <w:rPr>
          <w:rFonts w:hint="default" w:ascii="Times New Roman" w:hAnsi="Times New Roman" w:cs="Times New Roman"/>
        </w:rPr>
      </w:pPr>
      <w:r>
        <w:rPr>
          <w:rFonts w:hint="default" w:ascii="Times New Roman" w:hAnsi="Times New Roman" w:cs="Times New Roman"/>
          <w:b/>
          <w:rtl w:val="0"/>
        </w:rPr>
        <w:t>The Surat Smart City ANPR Network</w:t>
      </w:r>
      <w:r>
        <w:rPr>
          <w:rFonts w:hint="default" w:ascii="Times New Roman" w:hAnsi="Times New Roman" w:cs="Times New Roman"/>
          <w:rtl w:val="0"/>
        </w:rPr>
        <w:t>, implemented by Surat Smart City Development Ltd., focuses on city-wide surveillance and license plate tracking. While it provides good integration with smart cameras across intersections, it is limited to passive monitoring. The system does not support red signal violation detection, adaptive signal toggling, or vehicle preview interfaces, thus restricting its utility in dynamic traffic violation enforcement and live video uploads.</w:t>
      </w:r>
    </w:p>
    <w:p w14:paraId="000000F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7" w:after="0" w:line="360" w:lineRule="auto"/>
        <w:ind w:left="0" w:right="142" w:firstLine="0"/>
        <w:jc w:val="both"/>
        <w:rPr>
          <w:rFonts w:hint="default" w:ascii="Times New Roman" w:hAnsi="Times New Roman" w:cs="Times New Roman"/>
        </w:rPr>
      </w:pPr>
      <w:r>
        <w:rPr>
          <w:rFonts w:hint="default" w:ascii="Times New Roman" w:hAnsi="Times New Roman" w:cs="Times New Roman"/>
          <w:b/>
          <w:rtl w:val="0"/>
        </w:rPr>
        <w:t>The Chandigarh Red Light Violation Detection Program</w:t>
      </w:r>
      <w:r>
        <w:rPr>
          <w:rFonts w:hint="default" w:ascii="Times New Roman" w:hAnsi="Times New Roman" w:cs="Times New Roman"/>
          <w:rtl w:val="0"/>
        </w:rPr>
        <w:t>, rolled out by Chandigarh Police in 2022, utilizes red light violation cameras that issue challans automatically when vehicles cross the stop line. However, this system operates entirely on pre-set traffic signals and cannot respond to officer-initiated changes or dynamically detect violations based on video input. The absence of object detection integration and license plate OCR outside fixed camera feeds limits its flexibility.</w:t>
      </w:r>
    </w:p>
    <w:p w14:paraId="0000010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7" w:after="0" w:line="360" w:lineRule="auto"/>
        <w:ind w:left="0" w:right="142" w:firstLine="0"/>
        <w:jc w:val="both"/>
        <w:rPr>
          <w:rFonts w:hint="default" w:ascii="Times New Roman" w:hAnsi="Times New Roman" w:cs="Times New Roman"/>
          <w:rtl w:val="0"/>
        </w:rPr>
      </w:pPr>
      <w:r>
        <w:rPr>
          <w:rFonts w:hint="default" w:ascii="Times New Roman" w:hAnsi="Times New Roman" w:cs="Times New Roman"/>
          <w:b/>
          <w:rtl w:val="0"/>
        </w:rPr>
        <w:t>The OpenALPR Free Version</w:t>
      </w:r>
      <w:r>
        <w:rPr>
          <w:rFonts w:hint="default" w:ascii="Times New Roman" w:hAnsi="Times New Roman" w:cs="Times New Roman"/>
          <w:rtl w:val="0"/>
        </w:rPr>
        <w:t>, developed by OpenALPR and later acquired by Rekor Systems, offers license plate recognition from images and video streams. Though widely used for basic OCR purposes, it does not include red signal logic, object detection, or integration with signal status. Designed for simple recognition tasks, it lacks enforcement logic, signal control features, and an officer review interface, reducing its suitability for real-time smart traffic management.</w:t>
      </w:r>
    </w:p>
    <w:p w14:paraId="5C50B1D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7" w:after="0" w:line="360" w:lineRule="auto"/>
        <w:ind w:left="0" w:right="142" w:firstLine="0"/>
        <w:jc w:val="both"/>
        <w:rPr>
          <w:rFonts w:hint="default" w:ascii="Times New Roman" w:hAnsi="Times New Roman" w:cs="Times New Roman"/>
          <w:rtl w:val="0"/>
        </w:rPr>
      </w:pPr>
    </w:p>
    <w:p w14:paraId="00000103">
      <w:pPr>
        <w:pStyle w:val="4"/>
        <w:numPr>
          <w:ilvl w:val="1"/>
          <w:numId w:val="2"/>
        </w:numPr>
        <w:tabs>
          <w:tab w:val="left" w:pos="501"/>
        </w:tabs>
        <w:spacing w:before="60"/>
        <w:ind w:left="501" w:hanging="360"/>
        <w:jc w:val="left"/>
        <w:rPr>
          <w:rFonts w:hint="default" w:ascii="Times New Roman" w:hAnsi="Times New Roman" w:cs="Times New Roman"/>
        </w:rPr>
      </w:pPr>
      <w:r>
        <w:rPr>
          <w:rFonts w:hint="default" w:ascii="Times New Roman" w:hAnsi="Times New Roman" w:cs="Times New Roman"/>
          <w:rtl w:val="0"/>
        </w:rPr>
        <w:t xml:space="preserve"> DISADVANTAGES OF EXISTING SYSTEM</w:t>
      </w:r>
    </w:p>
    <w:p w14:paraId="0000010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2" w:after="0" w:line="240" w:lineRule="auto"/>
        <w:ind w:right="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1F2023"/>
          <w:sz w:val="24"/>
          <w:szCs w:val="24"/>
          <w:u w:val="none"/>
          <w:shd w:val="clear" w:fill="auto"/>
          <w:vertAlign w:val="baseline"/>
          <w:rtl w:val="0"/>
        </w:rPr>
        <w:t>Concisely summarizing the disadvantages of the above implementations:</w:t>
      </w:r>
    </w:p>
    <w:p w14:paraId="1FA61150">
      <w:pPr>
        <w:pStyle w:val="12"/>
        <w:keepNext w:val="0"/>
        <w:keepLines w:val="0"/>
        <w:widowControl/>
        <w:suppressLineNumbers w:val="0"/>
        <w:jc w:val="both"/>
      </w:pPr>
      <w:r>
        <w:rPr>
          <w:rFonts w:ascii="Symbol" w:hAnsi="Symbol" w:eastAsia="Symbol" w:cs="Symbol"/>
          <w:sz w:val="24"/>
        </w:rPr>
        <w:t>·</w:t>
      </w:r>
      <w:r>
        <w:rPr>
          <w:rFonts w:hint="eastAsia" w:ascii="SimSun" w:hAnsi="SimSun" w:eastAsia="SimSun" w:cs="SimSun"/>
          <w:sz w:val="24"/>
        </w:rPr>
        <w:t xml:space="preserve">  </w:t>
      </w:r>
      <w:r>
        <w:rPr>
          <w:rStyle w:val="13"/>
        </w:rPr>
        <w:t>Lack of Real-Time Signal Control</w:t>
      </w:r>
      <w:r>
        <w:br w:type="textWrapping"/>
      </w:r>
      <w:r>
        <w:t>Existing traffic violation systems often rely on static input parameters and do not allow law enforcement to toggle traffic signal states (e.g., Red or Green) while analyzing video feeds. This limits the accuracy of violation detection, as the system cannot distinguish whether a vehicle crossed during an active red signal or not.</w:t>
      </w:r>
    </w:p>
    <w:p w14:paraId="374E3D9C">
      <w:pPr>
        <w:pStyle w:val="12"/>
        <w:keepNext w:val="0"/>
        <w:keepLines w:val="0"/>
        <w:widowControl/>
        <w:suppressLineNumbers w:val="0"/>
        <w:jc w:val="both"/>
      </w:pPr>
      <w:r>
        <w:rPr>
          <w:rFonts w:hint="default" w:ascii="Symbol" w:hAnsi="Symbol" w:eastAsia="Symbol" w:cs="Symbol"/>
          <w:sz w:val="24"/>
        </w:rPr>
        <w:t>·</w:t>
      </w:r>
      <w:r>
        <w:rPr>
          <w:rFonts w:hint="eastAsia" w:ascii="SimSun" w:hAnsi="SimSun" w:eastAsia="SimSun" w:cs="SimSun"/>
          <w:sz w:val="24"/>
        </w:rPr>
        <w:t xml:space="preserve"> </w:t>
      </w:r>
      <w:r>
        <w:rPr>
          <w:rStyle w:val="13"/>
        </w:rPr>
        <w:t>Always-On Detection</w:t>
      </w:r>
      <w:r>
        <w:br w:type="textWrapping"/>
      </w:r>
      <w:r>
        <w:t>Most current solutions continuously detect and log vehicles without considering the current state of the traffic signal. This results in excessive or irrelevant data capture, including vehicles that are not violating any rules. It leads to false positives and reduces the reliability of the violation reports.</w:t>
      </w:r>
    </w:p>
    <w:p w14:paraId="2D61C552">
      <w:pPr>
        <w:pStyle w:val="12"/>
        <w:keepNext w:val="0"/>
        <w:keepLines w:val="0"/>
        <w:widowControl/>
        <w:suppressLineNumbers w:val="0"/>
        <w:jc w:val="both"/>
      </w:pPr>
      <w:r>
        <w:rPr>
          <w:rFonts w:hint="default" w:ascii="Symbol" w:hAnsi="Symbol" w:eastAsia="Symbol" w:cs="Symbol"/>
          <w:sz w:val="24"/>
        </w:rPr>
        <w:t>·</w:t>
      </w:r>
      <w:r>
        <w:rPr>
          <w:rFonts w:hint="eastAsia" w:ascii="SimSun" w:hAnsi="SimSun" w:eastAsia="SimSun" w:cs="SimSun"/>
          <w:sz w:val="24"/>
        </w:rPr>
        <w:t xml:space="preserve"> </w:t>
      </w:r>
      <w:r>
        <w:rPr>
          <w:rStyle w:val="13"/>
        </w:rPr>
        <w:t>Low OCR Robustness</w:t>
      </w:r>
      <w:r>
        <w:br w:type="textWrapping"/>
      </w:r>
      <w:r>
        <w:t>Existing OCR modules fail to perform accurately under poor lighting, low-resolution video, non-standard fonts, or angled number plates. This severely affects number plate recognition and the reliability of vehicle identification, especially in practical urban scenarios with inconsistent video quality.</w:t>
      </w:r>
    </w:p>
    <w:p w14:paraId="749EF398">
      <w:pPr>
        <w:pStyle w:val="12"/>
        <w:keepNext w:val="0"/>
        <w:keepLines w:val="0"/>
        <w:widowControl/>
        <w:suppressLineNumbers w:val="0"/>
        <w:jc w:val="both"/>
      </w:pPr>
      <w:r>
        <w:rPr>
          <w:rFonts w:hint="default" w:ascii="Symbol" w:hAnsi="Symbol" w:eastAsia="Symbol" w:cs="Symbol"/>
          <w:sz w:val="24"/>
        </w:rPr>
        <w:t>·</w:t>
      </w:r>
      <w:r>
        <w:rPr>
          <w:rFonts w:hint="eastAsia" w:ascii="SimSun" w:hAnsi="SimSun" w:eastAsia="SimSun" w:cs="SimSun"/>
          <w:sz w:val="24"/>
        </w:rPr>
        <w:t xml:space="preserve"> </w:t>
      </w:r>
      <w:r>
        <w:rPr>
          <w:rStyle w:val="13"/>
        </w:rPr>
        <w:t>No User Access Portal</w:t>
      </w:r>
      <w:r>
        <w:br w:type="textWrapping"/>
      </w:r>
      <w:r>
        <w:t>Many systems do not offer a dedicated portal for vehicle owners to log in and check for violations against their vehicle. This creates a transparency gap and increases dependency on physical challan delivery or manual checking with traffic authorities.</w:t>
      </w:r>
    </w:p>
    <w:p w14:paraId="0479AEFD">
      <w:pPr>
        <w:pStyle w:val="12"/>
        <w:keepNext w:val="0"/>
        <w:keepLines w:val="0"/>
        <w:widowControl/>
        <w:suppressLineNumbers w:val="0"/>
        <w:jc w:val="both"/>
      </w:pPr>
      <w:r>
        <w:rPr>
          <w:rFonts w:hint="default" w:ascii="Symbol" w:hAnsi="Symbol" w:eastAsia="Symbol" w:cs="Symbol"/>
          <w:sz w:val="24"/>
        </w:rPr>
        <w:t>·</w:t>
      </w:r>
      <w:r>
        <w:rPr>
          <w:rFonts w:hint="eastAsia" w:ascii="SimSun" w:hAnsi="SimSun" w:eastAsia="SimSun" w:cs="SimSun"/>
          <w:sz w:val="24"/>
        </w:rPr>
        <w:t xml:space="preserve"> </w:t>
      </w:r>
      <w:r>
        <w:rPr>
          <w:rStyle w:val="13"/>
        </w:rPr>
        <w:t>Not Action-Oriented</w:t>
      </w:r>
      <w:r>
        <w:br w:type="textWrapping"/>
      </w:r>
      <w:r>
        <w:t>In many research-based or semi-automated systems, detection is limited to drawing bounding boxes or logging data. There is no integrated enforcement mechanism such as challan generation, alert dispatch via SMS/email, or official logging of offenses, which reduces the real-world utility of such systems.</w:t>
      </w:r>
    </w:p>
    <w:p w14:paraId="3D65FFA7">
      <w:pPr>
        <w:pStyle w:val="12"/>
        <w:keepNext w:val="0"/>
        <w:keepLines w:val="0"/>
        <w:widowControl/>
        <w:suppressLineNumbers w:val="0"/>
        <w:jc w:val="both"/>
      </w:pPr>
      <w:r>
        <w:rPr>
          <w:rFonts w:hint="default" w:ascii="Symbol" w:hAnsi="Symbol" w:eastAsia="Symbol" w:cs="Symbol"/>
          <w:sz w:val="24"/>
        </w:rPr>
        <w:t>·</w:t>
      </w:r>
      <w:r>
        <w:rPr>
          <w:rFonts w:hint="eastAsia" w:ascii="SimSun" w:hAnsi="SimSun" w:eastAsia="SimSun" w:cs="SimSun"/>
          <w:sz w:val="24"/>
        </w:rPr>
        <w:t xml:space="preserve"> </w:t>
      </w:r>
      <w:r>
        <w:rPr>
          <w:rStyle w:val="13"/>
        </w:rPr>
        <w:t>Non-Scalable Architectures</w:t>
      </w:r>
      <w:r>
        <w:br w:type="textWrapping"/>
      </w:r>
      <w:r>
        <w:t>Most implementations are local and lack scalability. They are typically designed for a single-machine setup without proper consideration for multi-user environments, concurrent usage, or expansion across multiple traffic junctions or cities.</w:t>
      </w:r>
    </w:p>
    <w:p w14:paraId="6A4BD654">
      <w:pPr>
        <w:pStyle w:val="12"/>
        <w:keepNext w:val="0"/>
        <w:keepLines w:val="0"/>
        <w:widowControl/>
        <w:suppressLineNumbers w:val="0"/>
        <w:jc w:val="both"/>
      </w:pPr>
      <w:r>
        <w:rPr>
          <w:rFonts w:hint="default" w:ascii="Symbol" w:hAnsi="Symbol" w:eastAsia="Symbol" w:cs="Symbol"/>
          <w:sz w:val="24"/>
        </w:rPr>
        <w:t>·</w:t>
      </w:r>
      <w:r>
        <w:rPr>
          <w:rFonts w:hint="eastAsia" w:ascii="SimSun" w:hAnsi="SimSun" w:eastAsia="SimSun" w:cs="SimSun"/>
          <w:sz w:val="24"/>
        </w:rPr>
        <w:t xml:space="preserve"> </w:t>
      </w:r>
      <w:r>
        <w:rPr>
          <w:rStyle w:val="13"/>
        </w:rPr>
        <w:t>No Web-Based Management Interface</w:t>
      </w:r>
      <w:r>
        <w:br w:type="textWrapping"/>
      </w:r>
      <w:r>
        <w:t>Many systems are CLI-based or desktop-only applications, which do not provide a centralized dashboard or web interface for traffic police. As a result, officers cannot conveniently upload videos, review violations, or issue challans from a remote browser-based portal.</w:t>
      </w:r>
    </w:p>
    <w:p w14:paraId="2079D1FF">
      <w:pPr>
        <w:pStyle w:val="12"/>
        <w:keepNext w:val="0"/>
        <w:keepLines w:val="0"/>
        <w:widowControl/>
        <w:numPr>
          <w:ilvl w:val="0"/>
          <w:numId w:val="0"/>
        </w:numPr>
        <w:suppressLineNumbers w:val="0"/>
        <w:ind w:leftChars="0" w:right="0" w:rightChars="0"/>
        <w:jc w:val="both"/>
        <w:rPr>
          <w:rFonts w:hint="default" w:ascii="Times New Roman" w:hAnsi="Times New Roman" w:cs="Times New Roman"/>
        </w:rPr>
      </w:pPr>
      <w:r>
        <w:rPr>
          <w:rFonts w:hint="default" w:ascii="Symbol" w:hAnsi="Symbol" w:eastAsia="Symbol" w:cs="Symbol"/>
          <w:sz w:val="24"/>
        </w:rPr>
        <w:t>·</w:t>
      </w:r>
      <w:r>
        <w:rPr>
          <w:rFonts w:hint="default" w:ascii="Symbol" w:hAnsi="Symbol" w:eastAsia="Symbol" w:cs="Symbol"/>
          <w:sz w:val="24"/>
          <w:lang w:val="en-US"/>
        </w:rPr>
        <w:t xml:space="preserve">  </w:t>
      </w:r>
      <w:r>
        <w:rPr>
          <w:rStyle w:val="13"/>
          <w:rFonts w:hint="default" w:ascii="Times New Roman" w:hAnsi="Times New Roman" w:eastAsia="SimSun" w:cs="Times New Roman"/>
          <w:sz w:val="24"/>
          <w:szCs w:val="24"/>
        </w:rPr>
        <w:t>Poor Modularity</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Existing implementations often use tightly coupled code where components like vehicle detection, OCR, and database logging are hard-coded and interdependent. This design makes future updates (e.g., switching to a different OCR engine or integrating a new UI) cumbersome and time-consuming.</w:t>
      </w:r>
    </w:p>
    <w:p w14:paraId="3E499D80">
      <w:pPr>
        <w:pStyle w:val="12"/>
        <w:keepNext w:val="0"/>
        <w:keepLines w:val="0"/>
        <w:widowControl/>
        <w:suppressLineNumbers w:val="0"/>
      </w:pPr>
    </w:p>
    <w:p w14:paraId="3E1EC0D9">
      <w:pPr>
        <w:pStyle w:val="12"/>
        <w:keepNext w:val="0"/>
        <w:keepLines w:val="0"/>
        <w:widowControl/>
        <w:suppressLineNumbers w:val="0"/>
      </w:pPr>
    </w:p>
    <w:p w14:paraId="6EB85F14">
      <w:pPr>
        <w:pStyle w:val="12"/>
        <w:keepNext w:val="0"/>
        <w:keepLines w:val="0"/>
        <w:widowControl/>
        <w:suppressLineNumbers w:val="0"/>
      </w:pPr>
    </w:p>
    <w:p w14:paraId="0000010D">
      <w:pPr>
        <w:pStyle w:val="4"/>
        <w:spacing w:before="59" w:line="480" w:lineRule="auto"/>
        <w:ind w:left="3173" w:right="3570" w:firstLine="585"/>
        <w:jc w:val="left"/>
        <w:rPr>
          <w:rFonts w:hint="default" w:ascii="Times New Roman" w:hAnsi="Times New Roman" w:cs="Times New Roman"/>
        </w:rPr>
      </w:pPr>
      <w:r>
        <w:rPr>
          <w:rFonts w:hint="default" w:ascii="Times New Roman" w:hAnsi="Times New Roman" w:cs="Times New Roman"/>
          <w:rtl w:val="0"/>
        </w:rPr>
        <w:t>CHAPTER 3 PROPOSED SYSTEM</w:t>
      </w:r>
    </w:p>
    <w:p w14:paraId="0000010E">
      <w:pPr>
        <w:keepNext w:val="0"/>
        <w:keepLines w:val="0"/>
        <w:pageBreakBefore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445"/>
        </w:tabs>
        <w:spacing w:before="115" w:after="0" w:line="240" w:lineRule="auto"/>
        <w:ind w:left="445" w:right="0" w:hanging="422"/>
        <w:jc w:val="left"/>
        <w:rPr>
          <w:rFonts w:hint="default" w:ascii="Times New Roman" w:hAnsi="Times New Roman" w:cs="Times New Roman"/>
          <w:smallCaps w:val="0"/>
          <w:strike w:val="0"/>
          <w:color w:val="000000"/>
          <w:u w:val="none"/>
          <w:shd w:val="clear" w:fill="auto"/>
          <w:vertAlign w:val="baseline"/>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rPr>
        <w:t>PROPOSED SYSTEM</w:t>
      </w:r>
    </w:p>
    <w:p w14:paraId="0000010F">
      <w:pPr>
        <w:spacing w:before="240" w:after="240" w:line="360" w:lineRule="auto"/>
        <w:jc w:val="both"/>
        <w:rPr>
          <w:rFonts w:hint="default" w:ascii="Times New Roman" w:hAnsi="Times New Roman" w:cs="Times New Roman"/>
        </w:rPr>
      </w:pPr>
      <w:r>
        <w:rPr>
          <w:rFonts w:hint="default" w:ascii="Times New Roman" w:hAnsi="Times New Roman" w:cs="Times New Roman"/>
          <w:rtl w:val="0"/>
        </w:rPr>
        <w:t xml:space="preserve">The proposed </w:t>
      </w:r>
      <w:r>
        <w:rPr>
          <w:rFonts w:hint="default" w:ascii="Times New Roman" w:hAnsi="Times New Roman" w:cs="Times New Roman"/>
          <w:b/>
          <w:rtl w:val="0"/>
        </w:rPr>
        <w:t>AutoPatrol</w:t>
      </w:r>
      <w:r>
        <w:rPr>
          <w:rFonts w:hint="default" w:ascii="Times New Roman" w:hAnsi="Times New Roman" w:cs="Times New Roman"/>
          <w:rtl w:val="0"/>
        </w:rPr>
        <w:t xml:space="preserve"> system is an intelligent, AI-driven traffic violation monitoring and management solution that leverages advanced computer vision and deep learning techniques for real-time vehicle detection and automatic number plate recognition. Utilizing the YOLOv8 object detection model, the system accurately detects vehicles in video frames from live traffic cameras or uploaded footage. Integrated with EasyOCR, it extracts license plate information from the detected vehicles to identify and log traffic violations efficiently.</w:t>
      </w:r>
    </w:p>
    <w:p w14:paraId="00000110">
      <w:pPr>
        <w:spacing w:before="240" w:after="240" w:line="360" w:lineRule="auto"/>
        <w:jc w:val="both"/>
        <w:rPr>
          <w:rFonts w:hint="default" w:ascii="Times New Roman" w:hAnsi="Times New Roman" w:cs="Times New Roman"/>
        </w:rPr>
      </w:pPr>
      <w:r>
        <w:rPr>
          <w:rFonts w:hint="default" w:ascii="Times New Roman" w:hAnsi="Times New Roman" w:cs="Times New Roman"/>
          <w:rtl w:val="0"/>
        </w:rPr>
        <w:t>The system dynamically controls traffic signals (Red, Yellow, Green) based on real-time vehicle density, enabling adaptive and smarter traffic flow management. Unlike traditional sensor-based or manual traffic systems, AutoPatrol operates as a vision-based, data-driven platform that processes video feeds without requiring costly hardware installations.</w:t>
      </w:r>
    </w:p>
    <w:p w14:paraId="00000111">
      <w:pPr>
        <w:spacing w:before="240" w:after="240" w:line="360" w:lineRule="auto"/>
        <w:jc w:val="both"/>
        <w:rPr>
          <w:rFonts w:hint="default" w:ascii="Times New Roman" w:hAnsi="Times New Roman" w:cs="Times New Roman"/>
        </w:rPr>
      </w:pPr>
      <w:r>
        <w:rPr>
          <w:rFonts w:hint="default" w:ascii="Times New Roman" w:hAnsi="Times New Roman" w:cs="Times New Roman"/>
          <w:rtl w:val="0"/>
        </w:rPr>
        <w:t>AutoPatrol’s modular architecture allows easy scalability and future upgrades, making it suitable for integration with broader smart city traffic networks. This system enhances traffic regulation by combining fast detection, automated violation tracking, and dynamic signal control, ultimately improving road safety and easing congestion.</w:t>
      </w:r>
    </w:p>
    <w:p w14:paraId="000001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4" w:line="360" w:lineRule="auto"/>
        <w:ind w:left="23" w:right="501" w:firstLine="0"/>
        <w:jc w:val="both"/>
        <w:rPr>
          <w:rFonts w:hint="default" w:ascii="Times New Roman" w:hAnsi="Times New Roman" w:cs="Times New Roman"/>
          <w:sz w:val="24"/>
          <w:szCs w:val="24"/>
        </w:rPr>
      </w:pPr>
    </w:p>
    <w:p w14:paraId="0000011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161" w:right="0" w:firstLine="0"/>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rPr>
      </w:pPr>
      <w:r>
        <w:rPr>
          <w:rFonts w:hint="default" w:ascii="Times New Roman" w:hAnsi="Times New Roman" w:cs="Times New Roman"/>
          <w:sz w:val="20"/>
          <w:szCs w:val="20"/>
        </w:rPr>
        <w:drawing>
          <wp:inline distT="114300" distB="114300" distL="114300" distR="114300">
            <wp:extent cx="4619625" cy="3562350"/>
            <wp:effectExtent l="0" t="0" r="13335" b="3810"/>
            <wp:docPr id="14" name="image4.png"/>
            <wp:cNvGraphicFramePr/>
            <a:graphic xmlns:a="http://schemas.openxmlformats.org/drawingml/2006/main">
              <a:graphicData uri="http://schemas.openxmlformats.org/drawingml/2006/picture">
                <pic:pic xmlns:pic="http://schemas.openxmlformats.org/drawingml/2006/picture">
                  <pic:nvPicPr>
                    <pic:cNvPr id="14" name="image4.png"/>
                    <pic:cNvPicPr preferRelativeResize="0"/>
                  </pic:nvPicPr>
                  <pic:blipFill>
                    <a:blip r:embed="rId37"/>
                    <a:srcRect/>
                    <a:stretch>
                      <a:fillRect/>
                    </a:stretch>
                  </pic:blipFill>
                  <pic:spPr>
                    <a:xfrm>
                      <a:off x="0" y="0"/>
                      <a:ext cx="4619625" cy="3562350"/>
                    </a:xfrm>
                    <a:prstGeom prst="rect">
                      <a:avLst/>
                    </a:prstGeom>
                  </pic:spPr>
                </pic:pic>
              </a:graphicData>
            </a:graphic>
          </wp:inline>
        </w:drawing>
      </w:r>
    </w:p>
    <w:p w14:paraId="0000011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0" w:after="0" w:line="240" w:lineRule="auto"/>
        <w:ind w:left="0" w:right="0" w:firstLine="0"/>
        <w:jc w:val="center"/>
        <w:rPr>
          <w:rFonts w:hint="default" w:ascii="Times New Roman" w:hAnsi="Times New Roman" w:cs="Times New Roman"/>
          <w:sz w:val="24"/>
          <w:szCs w:val="24"/>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Figure 3.1.1 </w:t>
      </w:r>
      <w:r>
        <w:rPr>
          <w:rFonts w:hint="default" w:ascii="Times New Roman" w:hAnsi="Times New Roman" w:cs="Times New Roman"/>
          <w:sz w:val="24"/>
          <w:szCs w:val="24"/>
          <w:rtl w:val="0"/>
        </w:rPr>
        <w:t>YOLOv8 Process Flow</w:t>
      </w:r>
    </w:p>
    <w:p w14:paraId="000001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0" w:after="0" w:line="240" w:lineRule="auto"/>
        <w:ind w:left="0" w:right="0" w:firstLine="0"/>
        <w:jc w:val="both"/>
        <w:rPr>
          <w:rFonts w:hint="default" w:ascii="Times New Roman" w:hAnsi="Times New Roman" w:cs="Times New Roman"/>
          <w:sz w:val="24"/>
          <w:szCs w:val="24"/>
        </w:rPr>
      </w:pPr>
    </w:p>
    <w:p w14:paraId="0000011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0" w:after="0" w:line="240" w:lineRule="auto"/>
        <w:ind w:left="0" w:right="0" w:firstLine="0"/>
        <w:jc w:val="both"/>
        <w:rPr>
          <w:rFonts w:hint="default" w:ascii="Times New Roman" w:hAnsi="Times New Roman" w:cs="Times New Roman"/>
          <w:sz w:val="24"/>
          <w:szCs w:val="24"/>
        </w:rPr>
      </w:pPr>
      <w:r>
        <w:rPr>
          <w:rFonts w:hint="default" w:ascii="Times New Roman" w:hAnsi="Times New Roman" w:cs="Times New Roman"/>
        </w:rPr>
        <w:drawing>
          <wp:anchor distT="114300" distB="114300" distL="114300" distR="114300" simplePos="0" relativeHeight="251659264" behindDoc="0" locked="0" layoutInCell="1" allowOverlap="1">
            <wp:simplePos x="0" y="0"/>
            <wp:positionH relativeFrom="column">
              <wp:posOffset>28575</wp:posOffset>
            </wp:positionH>
            <wp:positionV relativeFrom="paragraph">
              <wp:posOffset>189865</wp:posOffset>
            </wp:positionV>
            <wp:extent cx="5972175" cy="2349500"/>
            <wp:effectExtent l="0" t="0" r="0" b="0"/>
            <wp:wrapNone/>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38"/>
                    <a:srcRect t="28294"/>
                    <a:stretch>
                      <a:fillRect/>
                    </a:stretch>
                  </pic:blipFill>
                  <pic:spPr>
                    <a:xfrm>
                      <a:off x="0" y="0"/>
                      <a:ext cx="5972175" cy="2349500"/>
                    </a:xfrm>
                    <a:prstGeom prst="rect">
                      <a:avLst/>
                    </a:prstGeom>
                  </pic:spPr>
                </pic:pic>
              </a:graphicData>
            </a:graphic>
          </wp:anchor>
        </w:drawing>
      </w:r>
    </w:p>
    <w:p w14:paraId="000001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0" w:after="0" w:line="240" w:lineRule="auto"/>
        <w:ind w:left="3629" w:right="0" w:firstLine="0"/>
        <w:jc w:val="both"/>
        <w:rPr>
          <w:rFonts w:hint="default" w:ascii="Times New Roman" w:hAnsi="Times New Roman" w:cs="Times New Roman"/>
          <w:sz w:val="24"/>
          <w:szCs w:val="24"/>
        </w:rPr>
      </w:pPr>
    </w:p>
    <w:p w14:paraId="0000011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0" w:after="0" w:line="240" w:lineRule="auto"/>
        <w:ind w:left="3629" w:right="0" w:firstLine="0"/>
        <w:jc w:val="both"/>
        <w:rPr>
          <w:rFonts w:hint="default" w:ascii="Times New Roman" w:hAnsi="Times New Roman" w:cs="Times New Roman"/>
          <w:sz w:val="24"/>
          <w:szCs w:val="24"/>
        </w:rPr>
      </w:pPr>
    </w:p>
    <w:p w14:paraId="0000011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0" w:after="0" w:line="240" w:lineRule="auto"/>
        <w:ind w:left="3629" w:right="0" w:firstLine="0"/>
        <w:jc w:val="both"/>
        <w:rPr>
          <w:rFonts w:hint="default" w:ascii="Times New Roman" w:hAnsi="Times New Roman" w:cs="Times New Roman"/>
          <w:sz w:val="24"/>
          <w:szCs w:val="24"/>
        </w:rPr>
      </w:pPr>
    </w:p>
    <w:p w14:paraId="000001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0" w:after="0" w:line="240" w:lineRule="auto"/>
        <w:ind w:left="3629" w:right="0" w:firstLine="0"/>
        <w:jc w:val="both"/>
        <w:rPr>
          <w:rFonts w:hint="default" w:ascii="Times New Roman" w:hAnsi="Times New Roman" w:cs="Times New Roman"/>
          <w:sz w:val="24"/>
          <w:szCs w:val="24"/>
        </w:rPr>
      </w:pPr>
    </w:p>
    <w:p w14:paraId="0000011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0" w:after="0" w:line="240" w:lineRule="auto"/>
        <w:ind w:left="3629" w:right="0" w:firstLine="0"/>
        <w:jc w:val="both"/>
        <w:rPr>
          <w:rFonts w:hint="default" w:ascii="Times New Roman" w:hAnsi="Times New Roman" w:cs="Times New Roman"/>
          <w:sz w:val="24"/>
          <w:szCs w:val="24"/>
        </w:rPr>
      </w:pPr>
    </w:p>
    <w:p w14:paraId="000001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0" w:after="0" w:line="240" w:lineRule="auto"/>
        <w:ind w:left="3629" w:right="0" w:firstLine="0"/>
        <w:jc w:val="both"/>
        <w:rPr>
          <w:rFonts w:hint="default" w:ascii="Times New Roman" w:hAnsi="Times New Roman" w:cs="Times New Roman"/>
          <w:sz w:val="24"/>
          <w:szCs w:val="24"/>
        </w:rPr>
      </w:pPr>
    </w:p>
    <w:p w14:paraId="0000011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0" w:after="0" w:line="240" w:lineRule="auto"/>
        <w:ind w:left="3629" w:right="0" w:firstLine="0"/>
        <w:jc w:val="both"/>
        <w:rPr>
          <w:rFonts w:hint="default" w:ascii="Times New Roman" w:hAnsi="Times New Roman" w:cs="Times New Roman"/>
          <w:sz w:val="24"/>
          <w:szCs w:val="24"/>
        </w:rPr>
      </w:pPr>
    </w:p>
    <w:p w14:paraId="000001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0" w:after="0" w:line="240" w:lineRule="auto"/>
        <w:ind w:left="3629" w:right="0" w:firstLine="0"/>
        <w:jc w:val="both"/>
        <w:rPr>
          <w:rFonts w:hint="default" w:ascii="Times New Roman" w:hAnsi="Times New Roman" w:cs="Times New Roman"/>
          <w:sz w:val="24"/>
          <w:szCs w:val="24"/>
        </w:rPr>
      </w:pPr>
    </w:p>
    <w:p w14:paraId="0000011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0" w:after="0" w:line="240" w:lineRule="auto"/>
        <w:ind w:left="3629" w:right="0" w:firstLine="0"/>
        <w:jc w:val="both"/>
        <w:rPr>
          <w:rFonts w:hint="default" w:ascii="Times New Roman" w:hAnsi="Times New Roman" w:cs="Times New Roman"/>
          <w:sz w:val="24"/>
          <w:szCs w:val="24"/>
        </w:rPr>
      </w:pPr>
    </w:p>
    <w:p w14:paraId="00000120">
      <w:pPr>
        <w:spacing w:before="160"/>
        <w:ind w:left="0" w:firstLine="0"/>
        <w:jc w:val="center"/>
        <w:rPr>
          <w:rFonts w:hint="default" w:ascii="Times New Roman" w:hAnsi="Times New Roman" w:cs="Times New Roman"/>
          <w:sz w:val="24"/>
          <w:szCs w:val="24"/>
        </w:rPr>
        <w:sectPr>
          <w:footerReference r:id="rId22" w:type="first"/>
          <w:footerReference r:id="rId21" w:type="default"/>
          <w:pgSz w:w="11900" w:h="16840"/>
          <w:pgMar w:top="1360" w:right="992" w:bottom="740" w:left="1417" w:header="0" w:footer="720" w:gutter="0"/>
          <w:pgNumType w:fmt="decimal"/>
          <w:cols w:space="720" w:num="1"/>
          <w:titlePg/>
        </w:sectPr>
      </w:pPr>
      <w:r>
        <w:rPr>
          <w:rFonts w:hint="default" w:ascii="Times New Roman" w:hAnsi="Times New Roman" w:cs="Times New Roman"/>
          <w:sz w:val="24"/>
          <w:szCs w:val="24"/>
          <w:rtl w:val="0"/>
        </w:rPr>
        <w:t>Figure 3.1.2 EasyOCR Process Flow</w:t>
      </w:r>
    </w:p>
    <w:p w14:paraId="00000121">
      <w:pPr>
        <w:pStyle w:val="4"/>
        <w:numPr>
          <w:ilvl w:val="1"/>
          <w:numId w:val="3"/>
        </w:numPr>
        <w:tabs>
          <w:tab w:val="left" w:pos="444"/>
        </w:tabs>
        <w:spacing w:before="59"/>
        <w:ind w:left="444" w:hanging="421"/>
        <w:jc w:val="left"/>
        <w:rPr>
          <w:rFonts w:hint="default" w:ascii="Times New Roman" w:hAnsi="Times New Roman" w:cs="Times New Roman"/>
        </w:rPr>
      </w:pPr>
      <w:r>
        <w:rPr>
          <w:rFonts w:hint="default" w:ascii="Times New Roman" w:hAnsi="Times New Roman" w:cs="Times New Roman"/>
          <w:rtl w:val="0"/>
        </w:rPr>
        <w:t>ADVANTAGES OF PROPOSED SYSTEM</w:t>
      </w:r>
    </w:p>
    <w:p w14:paraId="00000122">
      <w:pPr>
        <w:tabs>
          <w:tab w:val="left" w:pos="744"/>
        </w:tabs>
        <w:spacing w:before="240" w:after="240" w:line="362" w:lineRule="auto"/>
        <w:jc w:val="both"/>
        <w:rPr>
          <w:rFonts w:hint="default" w:ascii="Times New Roman" w:hAnsi="Times New Roman" w:cs="Times New Roman"/>
        </w:rPr>
      </w:pPr>
      <w:r>
        <w:rPr>
          <w:rFonts w:hint="default" w:ascii="Times New Roman" w:hAnsi="Times New Roman" w:cs="Times New Roman"/>
          <w:rtl w:val="0"/>
        </w:rPr>
        <w:t>The proposed AutoPatrol system offers the following advantages:</w:t>
      </w:r>
    </w:p>
    <w:p w14:paraId="00000123">
      <w:pPr>
        <w:numPr>
          <w:ilvl w:val="0"/>
          <w:numId w:val="4"/>
        </w:numPr>
        <w:tabs>
          <w:tab w:val="left" w:pos="744"/>
        </w:tabs>
        <w:spacing w:before="240" w:after="0" w:afterAutospacing="0" w:line="362" w:lineRule="auto"/>
        <w:ind w:left="720" w:hanging="360"/>
        <w:rPr>
          <w:rFonts w:hint="default" w:ascii="Times New Roman" w:hAnsi="Times New Roman" w:cs="Times New Roman"/>
        </w:rPr>
      </w:pPr>
      <w:r>
        <w:rPr>
          <w:rFonts w:hint="default" w:ascii="Times New Roman" w:hAnsi="Times New Roman" w:cs="Times New Roman"/>
          <w:b/>
          <w:rtl w:val="0"/>
        </w:rPr>
        <w:t>Real-Time Vehicle and Violation Detection:</w:t>
      </w:r>
      <w:r>
        <w:rPr>
          <w:rFonts w:hint="default" w:ascii="Times New Roman" w:hAnsi="Times New Roman" w:cs="Times New Roman"/>
          <w:rtl w:val="0"/>
        </w:rPr>
        <w:t xml:space="preserve"> Utilizes YOLOv8 for fast and accurate detection of vehicles and traffic violations directly from live or recorded video feeds.</w:t>
      </w:r>
    </w:p>
    <w:p w14:paraId="00000124">
      <w:pPr>
        <w:numPr>
          <w:ilvl w:val="0"/>
          <w:numId w:val="4"/>
        </w:numPr>
        <w:tabs>
          <w:tab w:val="left" w:pos="744"/>
        </w:tabs>
        <w:spacing w:before="0" w:beforeAutospacing="0" w:after="0" w:afterAutospacing="0" w:line="362" w:lineRule="auto"/>
        <w:ind w:left="720" w:hanging="360"/>
        <w:rPr>
          <w:rFonts w:hint="default" w:ascii="Times New Roman" w:hAnsi="Times New Roman" w:cs="Times New Roman"/>
        </w:rPr>
      </w:pPr>
      <w:r>
        <w:rPr>
          <w:rFonts w:hint="default" w:ascii="Times New Roman" w:hAnsi="Times New Roman" w:cs="Times New Roman"/>
          <w:b/>
          <w:rtl w:val="0"/>
        </w:rPr>
        <w:t>Dynamic Traffic Signal Control:</w:t>
      </w:r>
      <w:r>
        <w:rPr>
          <w:rFonts w:hint="default" w:ascii="Times New Roman" w:hAnsi="Times New Roman" w:cs="Times New Roman"/>
          <w:rtl w:val="0"/>
        </w:rPr>
        <w:t xml:space="preserve"> Enables traffic police to toggle traffic signals and automates signal timing based on vehicle density, helping reduce congestion and improve traffic flow.</w:t>
      </w:r>
    </w:p>
    <w:p w14:paraId="00000125">
      <w:pPr>
        <w:numPr>
          <w:ilvl w:val="0"/>
          <w:numId w:val="4"/>
        </w:numPr>
        <w:tabs>
          <w:tab w:val="left" w:pos="744"/>
        </w:tabs>
        <w:spacing w:before="0" w:beforeAutospacing="0" w:after="0" w:afterAutospacing="0" w:line="362" w:lineRule="auto"/>
        <w:ind w:left="720" w:hanging="360"/>
        <w:rPr>
          <w:rFonts w:hint="default" w:ascii="Times New Roman" w:hAnsi="Times New Roman" w:cs="Times New Roman"/>
        </w:rPr>
      </w:pPr>
      <w:r>
        <w:rPr>
          <w:rFonts w:hint="default" w:ascii="Times New Roman" w:hAnsi="Times New Roman" w:cs="Times New Roman"/>
          <w:b/>
          <w:rtl w:val="0"/>
        </w:rPr>
        <w:t>Integrated Automatic Number Plate Recognition:</w:t>
      </w:r>
      <w:r>
        <w:rPr>
          <w:rFonts w:hint="default" w:ascii="Times New Roman" w:hAnsi="Times New Roman" w:cs="Times New Roman"/>
          <w:rtl w:val="0"/>
        </w:rPr>
        <w:t xml:space="preserve"> Employs EasyOCR to accurately read and log vehicle number plates, facilitating automated violation recording and enforcement.</w:t>
      </w:r>
    </w:p>
    <w:p w14:paraId="00000126">
      <w:pPr>
        <w:numPr>
          <w:ilvl w:val="0"/>
          <w:numId w:val="4"/>
        </w:numPr>
        <w:tabs>
          <w:tab w:val="left" w:pos="744"/>
        </w:tabs>
        <w:spacing w:before="0" w:beforeAutospacing="0" w:after="0" w:afterAutospacing="0" w:line="362" w:lineRule="auto"/>
        <w:ind w:left="720" w:hanging="360"/>
        <w:rPr>
          <w:rFonts w:hint="default" w:ascii="Times New Roman" w:hAnsi="Times New Roman" w:cs="Times New Roman"/>
        </w:rPr>
      </w:pPr>
      <w:r>
        <w:rPr>
          <w:rFonts w:hint="default" w:ascii="Times New Roman" w:hAnsi="Times New Roman" w:cs="Times New Roman"/>
          <w:b/>
          <w:rtl w:val="0"/>
        </w:rPr>
        <w:t>Cost-Effective and Easy to Deploy:</w:t>
      </w:r>
      <w:r>
        <w:rPr>
          <w:rFonts w:hint="default" w:ascii="Times New Roman" w:hAnsi="Times New Roman" w:cs="Times New Roman"/>
          <w:rtl w:val="0"/>
        </w:rPr>
        <w:t xml:space="preserve"> Operates on standard hardware like webcams or existing CCTV cameras, eliminating the need for expensive sensors or infrastructure upgrades.</w:t>
      </w:r>
    </w:p>
    <w:p w14:paraId="00000127">
      <w:pPr>
        <w:numPr>
          <w:ilvl w:val="0"/>
          <w:numId w:val="4"/>
        </w:numPr>
        <w:tabs>
          <w:tab w:val="left" w:pos="744"/>
        </w:tabs>
        <w:spacing w:before="0" w:beforeAutospacing="0" w:after="240" w:line="362" w:lineRule="auto"/>
        <w:ind w:left="720" w:hanging="360"/>
        <w:rPr>
          <w:rFonts w:hint="default" w:ascii="Times New Roman" w:hAnsi="Times New Roman" w:cs="Times New Roman"/>
        </w:rPr>
      </w:pPr>
      <w:r>
        <w:rPr>
          <w:rFonts w:hint="default" w:ascii="Times New Roman" w:hAnsi="Times New Roman" w:cs="Times New Roman"/>
          <w:b/>
          <w:rtl w:val="0"/>
        </w:rPr>
        <w:t>Enhanced Monitoring and Enforcement:</w:t>
      </w:r>
      <w:r>
        <w:rPr>
          <w:rFonts w:hint="default" w:ascii="Times New Roman" w:hAnsi="Times New Roman" w:cs="Times New Roman"/>
          <w:rtl w:val="0"/>
        </w:rPr>
        <w:t xml:space="preserve"> Improves accuracy and consistency over manual methods by automatically tracking violations only during red signals, reducing human error and improving law enforcement efficiency.</w:t>
      </w:r>
    </w:p>
    <w:p w14:paraId="00000128">
      <w:pPr>
        <w:tabs>
          <w:tab w:val="left" w:pos="744"/>
        </w:tabs>
        <w:spacing w:before="240" w:after="240" w:line="362" w:lineRule="auto"/>
        <w:ind w:left="0" w:firstLine="0"/>
        <w:rPr>
          <w:rFonts w:hint="default" w:ascii="Times New Roman" w:hAnsi="Times New Roman" w:cs="Times New Roman"/>
        </w:rPr>
      </w:pPr>
    </w:p>
    <w:p w14:paraId="00000129">
      <w:pPr>
        <w:pStyle w:val="4"/>
        <w:numPr>
          <w:ilvl w:val="1"/>
          <w:numId w:val="3"/>
        </w:numPr>
        <w:tabs>
          <w:tab w:val="left" w:pos="444"/>
        </w:tabs>
        <w:spacing w:before="193"/>
        <w:ind w:left="444" w:hanging="421"/>
        <w:jc w:val="left"/>
        <w:rPr>
          <w:rFonts w:hint="default" w:ascii="Times New Roman" w:hAnsi="Times New Roman" w:cs="Times New Roman"/>
        </w:rPr>
      </w:pPr>
      <w:r>
        <w:rPr>
          <w:rFonts w:hint="default" w:ascii="Times New Roman" w:hAnsi="Times New Roman" w:cs="Times New Roman"/>
          <w:rtl w:val="0"/>
        </w:rPr>
        <w:t>SYSTEM ARCHITECTURE</w:t>
      </w:r>
    </w:p>
    <w:p w14:paraId="0000012A">
      <w:pPr>
        <w:spacing w:before="240" w:after="240" w:line="360" w:lineRule="auto"/>
        <w:jc w:val="both"/>
        <w:rPr>
          <w:rFonts w:hint="default" w:ascii="Times New Roman" w:hAnsi="Times New Roman" w:cs="Times New Roman"/>
          <w:color w:val="0D0D0D"/>
        </w:rPr>
      </w:pPr>
      <w:r>
        <w:rPr>
          <w:rFonts w:hint="default" w:ascii="Times New Roman" w:hAnsi="Times New Roman" w:cs="Times New Roman"/>
          <w:color w:val="0D0D0D"/>
          <w:rtl w:val="0"/>
        </w:rPr>
        <w:t>The AutoPatrol system architecture is designed to provide a comprehensive, intelligent solution for real-time traffic violation monitoring and adaptive traffic signal control. The system integrates video input processing, vehicle detection, number plate recognition, and dynamic signal management within a modular framework to ensure scalability and ease of maintenance.</w:t>
      </w:r>
    </w:p>
    <w:p w14:paraId="0000012B">
      <w:pPr>
        <w:pStyle w:val="5"/>
        <w:spacing w:before="240" w:after="40" w:line="360" w:lineRule="auto"/>
        <w:ind w:left="23" w:right="411" w:firstLine="0"/>
        <w:jc w:val="both"/>
        <w:rPr>
          <w:rFonts w:hint="default" w:ascii="Times New Roman" w:hAnsi="Times New Roman" w:cs="Times New Roman"/>
          <w:color w:val="0D0D0D"/>
        </w:rPr>
      </w:pPr>
      <w:bookmarkStart w:id="1" w:name="_dt4taqo0ylrh" w:colFirst="0" w:colLast="0"/>
      <w:bookmarkEnd w:id="1"/>
      <w:r>
        <w:rPr>
          <w:rFonts w:hint="default" w:ascii="Times New Roman" w:hAnsi="Times New Roman" w:cs="Times New Roman"/>
          <w:color w:val="0D0D0D"/>
          <w:rtl w:val="0"/>
        </w:rPr>
        <w:t>1. Input Source</w:t>
      </w:r>
    </w:p>
    <w:p w14:paraId="0000012C">
      <w:pPr>
        <w:numPr>
          <w:ilvl w:val="0"/>
          <w:numId w:val="5"/>
        </w:numPr>
        <w:spacing w:before="240" w:after="0" w:afterAutospacing="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Live Camera Feed:</w:t>
      </w:r>
      <w:r>
        <w:rPr>
          <w:rFonts w:hint="default" w:ascii="Times New Roman" w:hAnsi="Times New Roman" w:cs="Times New Roman"/>
          <w:color w:val="0D0D0D"/>
          <w:rtl w:val="0"/>
        </w:rPr>
        <w:t xml:space="preserve"> Real-time video captured from traffic surveillance cameras or webcams installed at intersections. This live feed is the primary data source for vehicle detection and traffic signal monitoring.</w:t>
      </w:r>
    </w:p>
    <w:p w14:paraId="0000012D">
      <w:pPr>
        <w:numPr>
          <w:ilvl w:val="0"/>
          <w:numId w:val="5"/>
        </w:numPr>
        <w:spacing w:before="0" w:beforeAutospacing="0" w:after="24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Pre-recorded Video:</w:t>
      </w:r>
      <w:r>
        <w:rPr>
          <w:rFonts w:hint="default" w:ascii="Times New Roman" w:hAnsi="Times New Roman" w:cs="Times New Roman"/>
          <w:color w:val="0D0D0D"/>
          <w:rtl w:val="0"/>
        </w:rPr>
        <w:t xml:space="preserve"> Stored traffic footage used for system testing, model training, or offline analysis of traffic violations and flow patterns.</w:t>
      </w:r>
      <w:r>
        <w:rPr>
          <w:rFonts w:hint="default" w:ascii="Times New Roman" w:hAnsi="Times New Roman" w:cs="Times New Roman"/>
          <w:color w:val="0D0D0D"/>
          <w:rtl w:val="0"/>
        </w:rPr>
        <w:br w:type="textWrapping"/>
      </w:r>
    </w:p>
    <w:p w14:paraId="0000012E">
      <w:pPr>
        <w:pStyle w:val="5"/>
        <w:spacing w:before="240" w:after="40" w:line="360" w:lineRule="auto"/>
        <w:ind w:left="23" w:right="411" w:firstLine="0"/>
        <w:jc w:val="both"/>
        <w:rPr>
          <w:rFonts w:hint="default" w:ascii="Times New Roman" w:hAnsi="Times New Roman" w:cs="Times New Roman"/>
          <w:color w:val="0D0D0D"/>
        </w:rPr>
      </w:pPr>
      <w:bookmarkStart w:id="2" w:name="_t2fwrnckbldh" w:colFirst="0" w:colLast="0"/>
      <w:bookmarkEnd w:id="2"/>
      <w:r>
        <w:rPr>
          <w:rFonts w:hint="default" w:ascii="Times New Roman" w:hAnsi="Times New Roman" w:cs="Times New Roman"/>
          <w:color w:val="0D0D0D"/>
          <w:rtl w:val="0"/>
        </w:rPr>
        <w:t>2. Processing Modules</w:t>
      </w:r>
    </w:p>
    <w:p w14:paraId="0000012F">
      <w:pPr>
        <w:numPr>
          <w:ilvl w:val="0"/>
          <w:numId w:val="6"/>
        </w:numPr>
        <w:spacing w:before="240" w:after="0" w:afterAutospacing="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Vehicle Detection (YOLOv8):</w:t>
      </w:r>
      <w:r>
        <w:rPr>
          <w:rFonts w:hint="default" w:ascii="Times New Roman" w:hAnsi="Times New Roman" w:cs="Times New Roman"/>
          <w:color w:val="0D0D0D"/>
          <w:rtl w:val="0"/>
        </w:rPr>
        <w:t xml:space="preserve"> The system uses the YOLOv8 deep learning model to detect and classify vehicles (cars, bikes, trucks, buses, etc.) within each video frame. This module outputs bounding boxes and vehicle counts for further processing.</w:t>
      </w:r>
    </w:p>
    <w:p w14:paraId="00000130">
      <w:pPr>
        <w:numPr>
          <w:ilvl w:val="0"/>
          <w:numId w:val="6"/>
        </w:numPr>
        <w:spacing w:before="0" w:beforeAutospacing="0" w:after="0" w:afterAutospacing="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Violation Detection Logic:</w:t>
      </w:r>
      <w:r>
        <w:rPr>
          <w:rFonts w:hint="default" w:ascii="Times New Roman" w:hAnsi="Times New Roman" w:cs="Times New Roman"/>
          <w:color w:val="0D0D0D"/>
          <w:rtl w:val="0"/>
        </w:rPr>
        <w:t xml:space="preserve"> This logic monitors vehicle behavior relative to the traffic signal state (red/green). It flags and tracks vehicles that violate traffic rules such as crossing on red lights.</w:t>
      </w:r>
    </w:p>
    <w:p w14:paraId="00000131">
      <w:pPr>
        <w:numPr>
          <w:ilvl w:val="0"/>
          <w:numId w:val="6"/>
        </w:numPr>
        <w:spacing w:before="0" w:beforeAutospacing="0" w:after="24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Number Plate Recognition (EasyOCR):</w:t>
      </w:r>
      <w:r>
        <w:rPr>
          <w:rFonts w:hint="default" w:ascii="Times New Roman" w:hAnsi="Times New Roman" w:cs="Times New Roman"/>
          <w:color w:val="0D0D0D"/>
          <w:rtl w:val="0"/>
        </w:rPr>
        <w:t xml:space="preserve"> Once a violating vehicle is detected, EasyOCR extracts the license plate number from the vehicle’s bounding box in the video frame, enabling automated logging of violations.</w:t>
      </w:r>
    </w:p>
    <w:p w14:paraId="00000132">
      <w:pPr>
        <w:pStyle w:val="5"/>
        <w:spacing w:before="240" w:after="40" w:line="360" w:lineRule="auto"/>
        <w:ind w:left="23" w:right="411" w:firstLine="0"/>
        <w:jc w:val="both"/>
        <w:rPr>
          <w:rFonts w:hint="default" w:ascii="Times New Roman" w:hAnsi="Times New Roman" w:cs="Times New Roman"/>
          <w:color w:val="0D0D0D"/>
        </w:rPr>
      </w:pPr>
      <w:bookmarkStart w:id="3" w:name="_lm1a8n4bjmiz" w:colFirst="0" w:colLast="0"/>
      <w:bookmarkEnd w:id="3"/>
      <w:r>
        <w:rPr>
          <w:rFonts w:hint="default" w:ascii="Times New Roman" w:hAnsi="Times New Roman" w:cs="Times New Roman"/>
          <w:color w:val="0D0D0D"/>
          <w:rtl w:val="0"/>
        </w:rPr>
        <w:t>3. Data Processing and Decision Making</w:t>
      </w:r>
    </w:p>
    <w:p w14:paraId="00000133">
      <w:pPr>
        <w:numPr>
          <w:ilvl w:val="0"/>
          <w:numId w:val="7"/>
        </w:numPr>
        <w:spacing w:before="240" w:after="0" w:afterAutospacing="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Vehicle Counting and Signal Control:</w:t>
      </w:r>
      <w:r>
        <w:rPr>
          <w:rFonts w:hint="default" w:ascii="Times New Roman" w:hAnsi="Times New Roman" w:cs="Times New Roman"/>
          <w:color w:val="0D0D0D"/>
          <w:rtl w:val="0"/>
        </w:rPr>
        <w:t xml:space="preserve"> Based on vehicle density and traffic conditions, the system either automatically suggests or allows traffic police to toggle traffic signals dynamically, optimizing flow and reducing congestion.</w:t>
      </w:r>
    </w:p>
    <w:p w14:paraId="00000134">
      <w:pPr>
        <w:numPr>
          <w:ilvl w:val="0"/>
          <w:numId w:val="7"/>
        </w:numPr>
        <w:spacing w:before="0" w:beforeAutospacing="0" w:after="0" w:afterAutospacing="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Violation Logging:</w:t>
      </w:r>
      <w:r>
        <w:rPr>
          <w:rFonts w:hint="default" w:ascii="Times New Roman" w:hAnsi="Times New Roman" w:cs="Times New Roman"/>
          <w:color w:val="0D0D0D"/>
          <w:rtl w:val="0"/>
        </w:rPr>
        <w:t xml:space="preserve"> Violations detected during red signal phases are logged with vehicle number plate details, timestamp, and video evidence for enforcement purposes.</w:t>
      </w:r>
    </w:p>
    <w:p w14:paraId="00000135">
      <w:pPr>
        <w:numPr>
          <w:ilvl w:val="0"/>
          <w:numId w:val="7"/>
        </w:numPr>
        <w:spacing w:before="0" w:beforeAutospacing="0" w:after="24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Data Storage:</w:t>
      </w:r>
      <w:r>
        <w:rPr>
          <w:rFonts w:hint="default" w:ascii="Times New Roman" w:hAnsi="Times New Roman" w:cs="Times New Roman"/>
          <w:color w:val="0D0D0D"/>
          <w:rtl w:val="0"/>
        </w:rPr>
        <w:t xml:space="preserve"> All detection results, including vehicle counts, violation records, and license plate data, are stored securely in a MySQL database for retrieval and reporting.</w:t>
      </w:r>
    </w:p>
    <w:p w14:paraId="00000136">
      <w:pPr>
        <w:pStyle w:val="5"/>
        <w:spacing w:before="240" w:after="40" w:line="360" w:lineRule="auto"/>
        <w:ind w:left="23" w:right="411" w:firstLine="0"/>
        <w:jc w:val="both"/>
        <w:rPr>
          <w:rFonts w:hint="default" w:ascii="Times New Roman" w:hAnsi="Times New Roman" w:cs="Times New Roman"/>
          <w:color w:val="0D0D0D"/>
        </w:rPr>
      </w:pPr>
      <w:bookmarkStart w:id="4" w:name="_palqzvahd4io" w:colFirst="0" w:colLast="0"/>
      <w:bookmarkEnd w:id="4"/>
      <w:r>
        <w:rPr>
          <w:rFonts w:hint="default" w:ascii="Times New Roman" w:hAnsi="Times New Roman" w:cs="Times New Roman"/>
          <w:color w:val="0D0D0D"/>
          <w:rtl w:val="0"/>
        </w:rPr>
        <w:t>4. Output Components</w:t>
      </w:r>
    </w:p>
    <w:p w14:paraId="00000137">
      <w:pPr>
        <w:numPr>
          <w:ilvl w:val="0"/>
          <w:numId w:val="8"/>
        </w:numPr>
        <w:spacing w:before="240" w:after="0" w:afterAutospacing="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Traffic Signal Controller Interface:</w:t>
      </w:r>
      <w:r>
        <w:rPr>
          <w:rFonts w:hint="default" w:ascii="Times New Roman" w:hAnsi="Times New Roman" w:cs="Times New Roman"/>
          <w:color w:val="0D0D0D"/>
          <w:rtl w:val="0"/>
        </w:rPr>
        <w:t xml:space="preserve"> Allows traffic authorities to manually or automatically control the traffic signals in real time, based on system insights.</w:t>
      </w:r>
    </w:p>
    <w:p w14:paraId="00000138">
      <w:pPr>
        <w:numPr>
          <w:ilvl w:val="0"/>
          <w:numId w:val="8"/>
        </w:numPr>
        <w:spacing w:before="0" w:beforeAutospacing="0" w:after="0" w:afterAutospacing="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Violation Preview Display:</w:t>
      </w:r>
      <w:r>
        <w:rPr>
          <w:rFonts w:hint="default" w:ascii="Times New Roman" w:hAnsi="Times New Roman" w:cs="Times New Roman"/>
          <w:color w:val="0D0D0D"/>
          <w:rtl w:val="0"/>
        </w:rPr>
        <w:t xml:space="preserve"> Shows detected violations and vehicle information in a user-friendly interface, including a preview of vehicle images and license plates.</w:t>
      </w:r>
    </w:p>
    <w:p w14:paraId="00000139">
      <w:pPr>
        <w:numPr>
          <w:ilvl w:val="0"/>
          <w:numId w:val="8"/>
        </w:numPr>
        <w:spacing w:before="0" w:beforeAutospacing="0" w:after="24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End-of-Video Notification:</w:t>
      </w:r>
      <w:r>
        <w:rPr>
          <w:rFonts w:hint="default" w:ascii="Times New Roman" w:hAnsi="Times New Roman" w:cs="Times New Roman"/>
          <w:color w:val="0D0D0D"/>
          <w:rtl w:val="0"/>
        </w:rPr>
        <w:t xml:space="preserve"> Displays a message when the video feed ends, indicating the completion of the monitoring session.</w:t>
      </w:r>
    </w:p>
    <w:p w14:paraId="0000013A">
      <w:pPr>
        <w:spacing w:before="240" w:after="240" w:line="360" w:lineRule="auto"/>
        <w:jc w:val="both"/>
        <w:rPr>
          <w:rFonts w:hint="default" w:ascii="Times New Roman" w:hAnsi="Times New Roman" w:cs="Times New Roman"/>
          <w:color w:val="0D0D0D"/>
          <w:sz w:val="24"/>
          <w:szCs w:val="24"/>
        </w:rPr>
      </w:pPr>
      <w:r>
        <w:rPr>
          <w:rFonts w:hint="default" w:ascii="Times New Roman" w:hAnsi="Times New Roman" w:cs="Times New Roman"/>
          <w:color w:val="0D0D0D"/>
          <w:rtl w:val="0"/>
        </w:rPr>
        <w:t>This modular architecture ensures AutoPatrol can be integrated with existing traffic infrastructure, scaled to cover multiple intersections, and enhanced with additional features like or data analytics.</w:t>
      </w:r>
    </w:p>
    <w:p w14:paraId="000001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7" w:after="0" w:line="360" w:lineRule="auto"/>
        <w:ind w:left="23" w:right="411" w:firstLine="0"/>
        <w:jc w:val="both"/>
        <w:rPr>
          <w:rFonts w:hint="default" w:ascii="Times New Roman" w:hAnsi="Times New Roman" w:cs="Times New Roman"/>
          <w:color w:val="0D0D0D"/>
        </w:rPr>
      </w:pPr>
      <w:r>
        <w:rPr>
          <w:rFonts w:hint="default" w:ascii="Times New Roman" w:hAnsi="Times New Roman" w:cs="Times New Roman"/>
          <w:color w:val="0D0D0D"/>
        </w:rPr>
        <w:drawing>
          <wp:inline distT="114300" distB="114300" distL="114300" distR="114300">
            <wp:extent cx="5881370" cy="318135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39"/>
                    <a:srcRect l="1031" t="1780" r="1495" b="15751"/>
                    <a:stretch>
                      <a:fillRect/>
                    </a:stretch>
                  </pic:blipFill>
                  <pic:spPr>
                    <a:xfrm>
                      <a:off x="0" y="0"/>
                      <a:ext cx="5881370" cy="3181350"/>
                    </a:xfrm>
                    <a:prstGeom prst="rect">
                      <a:avLst/>
                    </a:prstGeom>
                  </pic:spPr>
                </pic:pic>
              </a:graphicData>
            </a:graphic>
          </wp:inline>
        </w:drawing>
      </w:r>
    </w:p>
    <w:p w14:paraId="000001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hint="default" w:ascii="Times New Roman" w:hAnsi="Times New Roman" w:eastAsia="Times New Roman" w:cs="Times New Roman"/>
          <w:b w:val="0"/>
          <w:i w:val="0"/>
          <w:smallCaps w:val="0"/>
          <w:strike w:val="0"/>
          <w:color w:val="000000"/>
          <w:sz w:val="6"/>
          <w:szCs w:val="6"/>
          <w:u w:val="none"/>
          <w:shd w:val="clear" w:fill="auto"/>
          <w:vertAlign w:val="baseline"/>
        </w:rPr>
      </w:pPr>
    </w:p>
    <w:p w14:paraId="000001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46" w:after="0" w:line="240" w:lineRule="auto"/>
        <w:ind w:left="726" w:right="398"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Pr>
        <w:sectPr>
          <w:footerReference r:id="rId24" w:type="first"/>
          <w:footerReference r:id="rId23" w:type="default"/>
          <w:pgSz w:w="11900" w:h="16840"/>
          <w:pgMar w:top="1360" w:right="992" w:bottom="740" w:left="1417" w:header="0" w:footer="720" w:gutter="0"/>
          <w:pgNumType w:fmt="decimal"/>
          <w:cols w:space="720" w:num="1"/>
          <w:titlePg/>
        </w:sect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Figure 3.3.1 System Architecture</w:t>
      </w:r>
    </w:p>
    <w:p w14:paraId="0000013E">
      <w:pPr>
        <w:pStyle w:val="4"/>
        <w:spacing w:before="75" w:line="540" w:lineRule="auto"/>
        <w:ind w:left="2785" w:right="3155" w:firstLine="840"/>
        <w:jc w:val="left"/>
        <w:rPr>
          <w:rFonts w:hint="default" w:ascii="Times New Roman" w:hAnsi="Times New Roman" w:cs="Times New Roman"/>
        </w:rPr>
      </w:pPr>
      <w:r>
        <w:rPr>
          <w:rFonts w:hint="default" w:ascii="Times New Roman" w:hAnsi="Times New Roman" w:cs="Times New Roman"/>
          <w:rtl w:val="0"/>
        </w:rPr>
        <w:t>CHAPTER 4 SYSTEM REQUIREMENTS</w:t>
      </w:r>
    </w:p>
    <w:p w14:paraId="000001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3" w:right="410" w:firstLine="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This section specifies the system requirements necessary for the development, deployment, and smooth operation of the AutoPatrol traffic violation monitoring application. These requirements focus on the development environment and backend infrastructure. Since the system is designed to be versatile and cross-platform, there are no strict end-user device constraints.</w:t>
      </w:r>
    </w:p>
    <w:p w14:paraId="00000140">
      <w:pPr>
        <w:pStyle w:val="5"/>
        <w:numPr>
          <w:ilvl w:val="1"/>
          <w:numId w:val="9"/>
        </w:numPr>
        <w:tabs>
          <w:tab w:val="left" w:pos="387"/>
        </w:tabs>
        <w:spacing w:before="245"/>
        <w:ind w:left="387" w:hanging="364"/>
        <w:rPr>
          <w:rFonts w:hint="default" w:ascii="Times New Roman" w:hAnsi="Times New Roman" w:cs="Times New Roman"/>
        </w:rPr>
      </w:pPr>
      <w:r>
        <w:rPr>
          <w:rFonts w:hint="default" w:ascii="Times New Roman" w:hAnsi="Times New Roman" w:cs="Times New Roman"/>
          <w:rtl w:val="0"/>
        </w:rPr>
        <w:t>SOFTWARE REQUIREMENTS</w:t>
      </w:r>
    </w:p>
    <w:p w14:paraId="000001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1" w:after="0" w:line="360" w:lineRule="auto"/>
        <w:ind w:left="23" w:right="51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Below are the software requirements for application development: </w:t>
      </w:r>
    </w:p>
    <w:p w14:paraId="00000142">
      <w:pPr>
        <w:spacing w:line="274" w:lineRule="auto"/>
        <w:ind w:left="23" w:firstLine="0"/>
        <w:rPr>
          <w:rFonts w:hint="default" w:ascii="Times New Roman" w:hAnsi="Times New Roman" w:cs="Times New Roman"/>
        </w:rPr>
      </w:pPr>
      <w:r>
        <w:rPr>
          <w:rFonts w:hint="default" w:ascii="Times New Roman" w:hAnsi="Times New Roman" w:cs="Times New Roman"/>
          <w:b/>
          <w:rtl w:val="0"/>
        </w:rPr>
        <w:t>Operating System:</w:t>
      </w:r>
      <w:r>
        <w:rPr>
          <w:rFonts w:hint="default" w:ascii="Times New Roman" w:hAnsi="Times New Roman" w:cs="Times New Roman"/>
          <w:rtl w:val="0"/>
        </w:rPr>
        <w:t xml:space="preserve"> Windows 10/11, Ubuntu 20.04 or later (64-bit recommended)</w:t>
      </w:r>
      <w:r>
        <w:rPr>
          <w:rFonts w:hint="default" w:ascii="Times New Roman" w:hAnsi="Times New Roman" w:cs="Times New Roman"/>
          <w:rtl w:val="0"/>
        </w:rPr>
        <w:br w:type="textWrapping"/>
      </w:r>
    </w:p>
    <w:p w14:paraId="00000143">
      <w:pPr>
        <w:spacing w:line="274" w:lineRule="auto"/>
        <w:ind w:left="23" w:firstLine="0"/>
        <w:rPr>
          <w:rFonts w:hint="default" w:ascii="Times New Roman" w:hAnsi="Times New Roman" w:cs="Times New Roman"/>
        </w:rPr>
      </w:pPr>
      <w:r>
        <w:rPr>
          <w:rFonts w:hint="default" w:ascii="Times New Roman" w:hAnsi="Times New Roman" w:cs="Times New Roman"/>
          <w:b/>
          <w:rtl w:val="0"/>
        </w:rPr>
        <w:t>IDE:</w:t>
      </w:r>
      <w:r>
        <w:rPr>
          <w:rFonts w:hint="default" w:ascii="Times New Roman" w:hAnsi="Times New Roman" w:cs="Times New Roman"/>
          <w:rtl w:val="0"/>
        </w:rPr>
        <w:t xml:space="preserve"> Visual Studio Code, PyCharm, or Jupyter Notebook</w:t>
      </w:r>
      <w:r>
        <w:rPr>
          <w:rFonts w:hint="default" w:ascii="Times New Roman" w:hAnsi="Times New Roman" w:cs="Times New Roman"/>
          <w:rtl w:val="0"/>
        </w:rPr>
        <w:br w:type="textWrapping"/>
      </w:r>
    </w:p>
    <w:p w14:paraId="00000144">
      <w:pPr>
        <w:spacing w:line="274" w:lineRule="auto"/>
        <w:ind w:left="23" w:firstLine="0"/>
        <w:rPr>
          <w:rFonts w:hint="default" w:ascii="Times New Roman" w:hAnsi="Times New Roman" w:cs="Times New Roman"/>
        </w:rPr>
      </w:pPr>
      <w:r>
        <w:rPr>
          <w:rFonts w:hint="default" w:ascii="Times New Roman" w:hAnsi="Times New Roman" w:cs="Times New Roman"/>
          <w:b/>
          <w:rtl w:val="0"/>
        </w:rPr>
        <w:t>Programming Language:</w:t>
      </w:r>
      <w:r>
        <w:rPr>
          <w:rFonts w:hint="default" w:ascii="Times New Roman" w:hAnsi="Times New Roman" w:cs="Times New Roman"/>
          <w:rtl w:val="0"/>
        </w:rPr>
        <w:t xml:space="preserve"> Python 3.8 or higher</w:t>
      </w:r>
      <w:r>
        <w:rPr>
          <w:rFonts w:hint="default" w:ascii="Times New Roman" w:hAnsi="Times New Roman" w:cs="Times New Roman"/>
          <w:rtl w:val="0"/>
        </w:rPr>
        <w:br w:type="textWrapping"/>
      </w:r>
    </w:p>
    <w:p w14:paraId="00000145">
      <w:pPr>
        <w:spacing w:line="274" w:lineRule="auto"/>
        <w:ind w:left="23" w:firstLine="0"/>
        <w:rPr>
          <w:rFonts w:hint="default" w:ascii="Times New Roman" w:hAnsi="Times New Roman" w:cs="Times New Roman"/>
          <w:b/>
        </w:rPr>
      </w:pPr>
      <w:r>
        <w:rPr>
          <w:rFonts w:hint="default" w:ascii="Times New Roman" w:hAnsi="Times New Roman" w:cs="Times New Roman"/>
          <w:b/>
          <w:rtl w:val="0"/>
        </w:rPr>
        <w:t>Libraries &amp; Frameworks:</w:t>
      </w:r>
    </w:p>
    <w:p w14:paraId="00000146">
      <w:pPr>
        <w:numPr>
          <w:ilvl w:val="0"/>
          <w:numId w:val="10"/>
        </w:numPr>
        <w:spacing w:before="240" w:after="0" w:afterAutospacing="0" w:line="274" w:lineRule="auto"/>
        <w:ind w:left="720" w:hanging="360"/>
        <w:rPr>
          <w:rFonts w:hint="default" w:ascii="Times New Roman" w:hAnsi="Times New Roman" w:cs="Times New Roman"/>
        </w:rPr>
      </w:pPr>
      <w:r>
        <w:rPr>
          <w:rFonts w:hint="default" w:ascii="Times New Roman" w:hAnsi="Times New Roman" w:cs="Times New Roman"/>
          <w:rtl w:val="0"/>
        </w:rPr>
        <w:t>OpenCV (for video processing and image manipulation)</w:t>
      </w:r>
      <w:r>
        <w:rPr>
          <w:rFonts w:hint="default" w:ascii="Times New Roman" w:hAnsi="Times New Roman" w:cs="Times New Roman"/>
          <w:rtl w:val="0"/>
        </w:rPr>
        <w:br w:type="textWrapping"/>
      </w:r>
    </w:p>
    <w:p w14:paraId="00000147">
      <w:pPr>
        <w:numPr>
          <w:ilvl w:val="0"/>
          <w:numId w:val="10"/>
        </w:numPr>
        <w:spacing w:before="0" w:beforeAutospacing="0" w:after="0" w:afterAutospacing="0" w:line="274" w:lineRule="auto"/>
        <w:ind w:left="720" w:hanging="360"/>
        <w:rPr>
          <w:rFonts w:hint="default" w:ascii="Times New Roman" w:hAnsi="Times New Roman" w:cs="Times New Roman"/>
        </w:rPr>
      </w:pPr>
      <w:r>
        <w:rPr>
          <w:rFonts w:hint="default" w:ascii="Times New Roman" w:hAnsi="Times New Roman" w:cs="Times New Roman"/>
          <w:rtl w:val="0"/>
        </w:rPr>
        <w:t>Ultralytics YOLOv8 (for vehicle detection)</w:t>
      </w:r>
      <w:r>
        <w:rPr>
          <w:rFonts w:hint="default" w:ascii="Times New Roman" w:hAnsi="Times New Roman" w:cs="Times New Roman"/>
          <w:rtl w:val="0"/>
        </w:rPr>
        <w:br w:type="textWrapping"/>
      </w:r>
    </w:p>
    <w:p w14:paraId="00000148">
      <w:pPr>
        <w:numPr>
          <w:ilvl w:val="0"/>
          <w:numId w:val="10"/>
        </w:numPr>
        <w:spacing w:before="0" w:beforeAutospacing="0" w:after="0" w:afterAutospacing="0" w:line="274" w:lineRule="auto"/>
        <w:ind w:left="720" w:hanging="360"/>
        <w:rPr>
          <w:rFonts w:hint="default" w:ascii="Times New Roman" w:hAnsi="Times New Roman" w:cs="Times New Roman"/>
        </w:rPr>
      </w:pPr>
      <w:r>
        <w:rPr>
          <w:rFonts w:hint="default" w:ascii="Times New Roman" w:hAnsi="Times New Roman" w:cs="Times New Roman"/>
          <w:rtl w:val="0"/>
        </w:rPr>
        <w:t>EasyOCR (for automatic number plate recognition)</w:t>
      </w:r>
      <w:r>
        <w:rPr>
          <w:rFonts w:hint="default" w:ascii="Times New Roman" w:hAnsi="Times New Roman" w:cs="Times New Roman"/>
          <w:rtl w:val="0"/>
        </w:rPr>
        <w:br w:type="textWrapping"/>
      </w:r>
    </w:p>
    <w:p w14:paraId="00000149">
      <w:pPr>
        <w:numPr>
          <w:ilvl w:val="0"/>
          <w:numId w:val="10"/>
        </w:numPr>
        <w:spacing w:before="0" w:beforeAutospacing="0" w:after="0" w:afterAutospacing="0" w:line="274" w:lineRule="auto"/>
        <w:ind w:left="720" w:hanging="360"/>
        <w:rPr>
          <w:rFonts w:hint="default" w:ascii="Times New Roman" w:hAnsi="Times New Roman" w:cs="Times New Roman"/>
        </w:rPr>
      </w:pPr>
      <w:r>
        <w:rPr>
          <w:rFonts w:hint="default" w:ascii="Times New Roman" w:hAnsi="Times New Roman" w:cs="Times New Roman"/>
          <w:rtl w:val="0"/>
        </w:rPr>
        <w:t>NumPy, Matplotlib (for data handling and visualization)</w:t>
      </w:r>
      <w:r>
        <w:rPr>
          <w:rFonts w:hint="default" w:ascii="Times New Roman" w:hAnsi="Times New Roman" w:cs="Times New Roman"/>
          <w:rtl w:val="0"/>
        </w:rPr>
        <w:br w:type="textWrapping"/>
      </w:r>
    </w:p>
    <w:p w14:paraId="0000014A">
      <w:pPr>
        <w:numPr>
          <w:ilvl w:val="0"/>
          <w:numId w:val="10"/>
        </w:numPr>
        <w:spacing w:before="0" w:beforeAutospacing="0" w:after="240" w:line="274" w:lineRule="auto"/>
        <w:ind w:left="720" w:hanging="360"/>
        <w:rPr>
          <w:rFonts w:hint="default" w:ascii="Times New Roman" w:hAnsi="Times New Roman" w:cs="Times New Roman"/>
        </w:rPr>
      </w:pPr>
      <w:r>
        <w:rPr>
          <w:rFonts w:hint="default" w:ascii="Times New Roman" w:hAnsi="Times New Roman" w:cs="Times New Roman"/>
          <w:rtl w:val="0"/>
        </w:rPr>
        <w:t>PyTorch (deep learning framework supporting YOLOv8)</w:t>
      </w:r>
    </w:p>
    <w:p w14:paraId="0000014B">
      <w:pPr>
        <w:spacing w:line="274" w:lineRule="auto"/>
        <w:ind w:left="23" w:firstLine="0"/>
        <w:rPr>
          <w:rFonts w:hint="default" w:ascii="Times New Roman" w:hAnsi="Times New Roman" w:cs="Times New Roman"/>
        </w:rPr>
      </w:pPr>
      <w:r>
        <w:rPr>
          <w:rFonts w:hint="default" w:ascii="Times New Roman" w:hAnsi="Times New Roman" w:cs="Times New Roman"/>
          <w:b/>
          <w:rtl w:val="0"/>
        </w:rPr>
        <w:t>Database:</w:t>
      </w:r>
      <w:r>
        <w:rPr>
          <w:rFonts w:hint="default" w:ascii="Times New Roman" w:hAnsi="Times New Roman" w:cs="Times New Roman"/>
          <w:rtl w:val="0"/>
        </w:rPr>
        <w:t xml:space="preserve"> MySQL (for storing violation logs, vehicle data, and system records)</w:t>
      </w:r>
      <w:r>
        <w:rPr>
          <w:rFonts w:hint="default" w:ascii="Times New Roman" w:hAnsi="Times New Roman" w:cs="Times New Roman"/>
          <w:rtl w:val="0"/>
        </w:rPr>
        <w:br w:type="textWrapping"/>
      </w:r>
    </w:p>
    <w:p w14:paraId="0000014C">
      <w:pPr>
        <w:spacing w:line="274" w:lineRule="auto"/>
        <w:ind w:left="23" w:firstLine="0"/>
        <w:rPr>
          <w:rFonts w:hint="default" w:ascii="Times New Roman" w:hAnsi="Times New Roman" w:cs="Times New Roman"/>
        </w:rPr>
      </w:pPr>
      <w:r>
        <w:rPr>
          <w:rFonts w:hint="default" w:ascii="Times New Roman" w:hAnsi="Times New Roman" w:cs="Times New Roman"/>
          <w:b/>
          <w:rtl w:val="0"/>
        </w:rPr>
        <w:t>Deep Learning Model:</w:t>
      </w:r>
      <w:r>
        <w:rPr>
          <w:rFonts w:hint="default" w:ascii="Times New Roman" w:hAnsi="Times New Roman" w:cs="Times New Roman"/>
          <w:rtl w:val="0"/>
        </w:rPr>
        <w:t xml:space="preserve"> Pre-trained YOLOv8n model (</w:t>
      </w:r>
      <w:r>
        <w:rPr>
          <w:rFonts w:hint="default" w:ascii="Times New Roman" w:hAnsi="Times New Roman" w:eastAsia="Roboto Mono" w:cs="Times New Roman"/>
          <w:color w:val="188038"/>
          <w:rtl w:val="0"/>
        </w:rPr>
        <w:t>yolov8n.pt</w:t>
      </w:r>
      <w:r>
        <w:rPr>
          <w:rFonts w:hint="default" w:ascii="Times New Roman" w:hAnsi="Times New Roman" w:cs="Times New Roman"/>
          <w:rtl w:val="0"/>
        </w:rPr>
        <w:t>) for fast and accurate detection.</w:t>
      </w:r>
      <w:r>
        <w:rPr>
          <w:rFonts w:hint="default" w:ascii="Times New Roman" w:hAnsi="Times New Roman" w:cs="Times New Roman"/>
          <w:rtl w:val="0"/>
        </w:rPr>
        <w:br w:type="textWrapping"/>
      </w:r>
    </w:p>
    <w:p w14:paraId="0000014D">
      <w:pPr>
        <w:spacing w:line="274" w:lineRule="auto"/>
        <w:ind w:left="23" w:firstLine="0"/>
        <w:rPr>
          <w:rFonts w:hint="default" w:ascii="Times New Roman" w:hAnsi="Times New Roman" w:cs="Times New Roman"/>
        </w:rPr>
      </w:pPr>
      <w:r>
        <w:rPr>
          <w:rFonts w:hint="default" w:ascii="Times New Roman" w:hAnsi="Times New Roman" w:cs="Times New Roman"/>
          <w:b/>
          <w:rtl w:val="0"/>
        </w:rPr>
        <w:t>Version Control &amp; Package Management:</w:t>
      </w:r>
      <w:r>
        <w:rPr>
          <w:rFonts w:hint="default" w:ascii="Times New Roman" w:hAnsi="Times New Roman" w:cs="Times New Roman"/>
          <w:rtl w:val="0"/>
        </w:rPr>
        <w:t xml:space="preserve"> Git, pip</w:t>
      </w:r>
      <w:r>
        <w:rPr>
          <w:rFonts w:hint="default" w:ascii="Times New Roman" w:hAnsi="Times New Roman" w:cs="Times New Roman"/>
          <w:rtl w:val="0"/>
        </w:rPr>
        <w:br w:type="textWrapping"/>
      </w:r>
    </w:p>
    <w:p w14:paraId="0000014E">
      <w:pPr>
        <w:spacing w:line="274" w:lineRule="auto"/>
        <w:ind w:left="23" w:firstLine="0"/>
        <w:rPr>
          <w:rFonts w:hint="default" w:ascii="Times New Roman" w:hAnsi="Times New Roman" w:cs="Times New Roman"/>
        </w:rPr>
      </w:pPr>
      <w:r>
        <w:rPr>
          <w:rFonts w:hint="default" w:ascii="Times New Roman" w:hAnsi="Times New Roman" w:cs="Times New Roman"/>
          <w:b/>
          <w:rtl w:val="0"/>
        </w:rPr>
        <w:t>Optional Tools:</w:t>
      </w:r>
      <w:r>
        <w:rPr>
          <w:rFonts w:hint="default" w:ascii="Times New Roman" w:hAnsi="Times New Roman" w:cs="Times New Roman"/>
          <w:rtl w:val="0"/>
        </w:rPr>
        <w:t xml:space="preserve"> Anaconda (for environment and package management)</w:t>
      </w:r>
    </w:p>
    <w:p w14:paraId="000001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4" w:lineRule="auto"/>
        <w:ind w:left="23" w:right="0" w:firstLine="0"/>
        <w:jc w:val="left"/>
        <w:rPr>
          <w:rFonts w:hint="default" w:ascii="Times New Roman" w:hAnsi="Times New Roman" w:cs="Times New Roman"/>
        </w:rPr>
      </w:pPr>
    </w:p>
    <w:p w14:paraId="000001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0" w:after="0" w:line="240" w:lineRule="auto"/>
        <w:ind w:left="0" w:right="0" w:firstLine="0"/>
        <w:jc w:val="left"/>
        <w:rPr>
          <w:rFonts w:hint="default" w:ascii="Times New Roman" w:hAnsi="Times New Roman" w:cs="Times New Roman"/>
        </w:rPr>
      </w:pPr>
    </w:p>
    <w:p w14:paraId="000001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0" w:after="0" w:line="240" w:lineRule="auto"/>
        <w:ind w:left="0" w:right="0" w:firstLine="0"/>
        <w:jc w:val="left"/>
        <w:rPr>
          <w:rFonts w:hint="default" w:ascii="Times New Roman" w:hAnsi="Times New Roman" w:cs="Times New Roman"/>
        </w:rPr>
      </w:pPr>
    </w:p>
    <w:p w14:paraId="32E37A1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0" w:after="0" w:line="240" w:lineRule="auto"/>
        <w:ind w:left="0" w:right="0" w:firstLine="0"/>
        <w:jc w:val="left"/>
        <w:rPr>
          <w:rFonts w:hint="default" w:ascii="Times New Roman" w:hAnsi="Times New Roman" w:cs="Times New Roman"/>
        </w:rPr>
      </w:pPr>
    </w:p>
    <w:p w14:paraId="00000152">
      <w:pPr>
        <w:pStyle w:val="5"/>
        <w:numPr>
          <w:ilvl w:val="1"/>
          <w:numId w:val="9"/>
        </w:numPr>
        <w:tabs>
          <w:tab w:val="left" w:pos="387"/>
        </w:tabs>
        <w:spacing w:before="1"/>
        <w:ind w:left="387" w:hanging="364"/>
        <w:rPr>
          <w:rFonts w:hint="default" w:ascii="Times New Roman" w:hAnsi="Times New Roman" w:cs="Times New Roman"/>
        </w:rPr>
      </w:pPr>
      <w:r>
        <w:rPr>
          <w:rFonts w:hint="default" w:ascii="Times New Roman" w:hAnsi="Times New Roman" w:cs="Times New Roman"/>
          <w:rtl w:val="0"/>
        </w:rPr>
        <w:t>HARDWARE REQUIREMENTS</w:t>
      </w:r>
    </w:p>
    <w:p w14:paraId="000001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0" w:after="20" w:line="276" w:lineRule="auto"/>
        <w:ind w:left="23" w:right="0" w:firstLine="0"/>
        <w:jc w:val="left"/>
        <w:rPr>
          <w:rFonts w:hint="default" w:ascii="Times New Roman" w:hAnsi="Times New Roman" w:cs="Times New Roman"/>
        </w:rPr>
      </w:pPr>
    </w:p>
    <w:p w14:paraId="00000154">
      <w:pPr>
        <w:numPr>
          <w:ilvl w:val="0"/>
          <w:numId w:val="11"/>
        </w:numPr>
        <w:spacing w:before="60" w:after="0" w:afterAutospacing="0" w:line="240" w:lineRule="auto"/>
        <w:ind w:left="720" w:hanging="360"/>
        <w:rPr>
          <w:rFonts w:hint="default" w:ascii="Times New Roman" w:hAnsi="Times New Roman" w:cs="Times New Roman"/>
          <w:u w:val="none"/>
        </w:rPr>
      </w:pPr>
      <w:r>
        <w:rPr>
          <w:rFonts w:hint="default" w:ascii="Times New Roman" w:hAnsi="Times New Roman" w:cs="Times New Roman"/>
          <w:b/>
          <w:rtl w:val="0"/>
        </w:rPr>
        <w:t>Processor:</w:t>
      </w:r>
      <w:r>
        <w:rPr>
          <w:rFonts w:hint="default" w:ascii="Times New Roman" w:hAnsi="Times New Roman" w:cs="Times New Roman"/>
          <w:rtl w:val="0"/>
        </w:rPr>
        <w:t xml:space="preserve"> Intel Core i5/i7 or AMD Ryzen 5/7 (quad-core or better recommended)</w:t>
      </w:r>
      <w:r>
        <w:rPr>
          <w:rFonts w:hint="default" w:ascii="Times New Roman" w:hAnsi="Times New Roman" w:cs="Times New Roman"/>
          <w:rtl w:val="0"/>
        </w:rPr>
        <w:br w:type="textWrapping"/>
      </w:r>
    </w:p>
    <w:p w14:paraId="00000155">
      <w:pPr>
        <w:numPr>
          <w:ilvl w:val="0"/>
          <w:numId w:val="11"/>
        </w:numPr>
        <w:spacing w:before="0" w:beforeAutospacing="0" w:after="0" w:afterAutospacing="0" w:line="240" w:lineRule="auto"/>
        <w:ind w:left="720" w:hanging="360"/>
        <w:rPr>
          <w:rFonts w:hint="default" w:ascii="Times New Roman" w:hAnsi="Times New Roman" w:cs="Times New Roman"/>
          <w:u w:val="none"/>
        </w:rPr>
      </w:pPr>
      <w:r>
        <w:rPr>
          <w:rFonts w:hint="default" w:ascii="Times New Roman" w:hAnsi="Times New Roman" w:cs="Times New Roman"/>
          <w:b/>
          <w:rtl w:val="0"/>
        </w:rPr>
        <w:t>RAM:</w:t>
      </w:r>
      <w:r>
        <w:rPr>
          <w:rFonts w:hint="default" w:ascii="Times New Roman" w:hAnsi="Times New Roman" w:cs="Times New Roman"/>
          <w:rtl w:val="0"/>
        </w:rPr>
        <w:t xml:space="preserve"> Minimum 8 GB (16 GB recommended for smoother real-time processing)</w:t>
      </w:r>
      <w:r>
        <w:rPr>
          <w:rFonts w:hint="default" w:ascii="Times New Roman" w:hAnsi="Times New Roman" w:cs="Times New Roman"/>
          <w:rtl w:val="0"/>
        </w:rPr>
        <w:br w:type="textWrapping"/>
      </w:r>
    </w:p>
    <w:p w14:paraId="00000156">
      <w:pPr>
        <w:numPr>
          <w:ilvl w:val="0"/>
          <w:numId w:val="11"/>
        </w:numPr>
        <w:spacing w:before="0" w:beforeAutospacing="0" w:after="0" w:afterAutospacing="0" w:line="240" w:lineRule="auto"/>
        <w:ind w:left="720" w:hanging="360"/>
        <w:rPr>
          <w:rFonts w:hint="default" w:ascii="Times New Roman" w:hAnsi="Times New Roman" w:cs="Times New Roman"/>
          <w:u w:val="none"/>
        </w:rPr>
      </w:pPr>
      <w:r>
        <w:rPr>
          <w:rFonts w:hint="default" w:ascii="Times New Roman" w:hAnsi="Times New Roman" w:cs="Times New Roman"/>
          <w:b/>
          <w:rtl w:val="0"/>
        </w:rPr>
        <w:t>Storage:</w:t>
      </w:r>
      <w:r>
        <w:rPr>
          <w:rFonts w:hint="default" w:ascii="Times New Roman" w:hAnsi="Times New Roman" w:cs="Times New Roman"/>
          <w:rtl w:val="0"/>
        </w:rPr>
        <w:t xml:space="preserve"> Minimum 512 GB SSD (to enable fast read/write operations for video data)</w:t>
      </w:r>
      <w:r>
        <w:rPr>
          <w:rFonts w:hint="default" w:ascii="Times New Roman" w:hAnsi="Times New Roman" w:cs="Times New Roman"/>
          <w:rtl w:val="0"/>
        </w:rPr>
        <w:br w:type="textWrapping"/>
      </w:r>
    </w:p>
    <w:p w14:paraId="00000157">
      <w:pPr>
        <w:numPr>
          <w:ilvl w:val="0"/>
          <w:numId w:val="11"/>
        </w:numPr>
        <w:spacing w:before="0" w:beforeAutospacing="0" w:after="0" w:afterAutospacing="0" w:line="240" w:lineRule="auto"/>
        <w:ind w:left="720" w:hanging="360"/>
        <w:rPr>
          <w:rFonts w:hint="default" w:ascii="Times New Roman" w:hAnsi="Times New Roman" w:cs="Times New Roman"/>
          <w:u w:val="none"/>
        </w:rPr>
      </w:pPr>
      <w:r>
        <w:rPr>
          <w:rFonts w:hint="default" w:ascii="Times New Roman" w:hAnsi="Times New Roman" w:cs="Times New Roman"/>
          <w:b/>
          <w:rtl w:val="0"/>
        </w:rPr>
        <w:t>Camera:</w:t>
      </w:r>
      <w:r>
        <w:rPr>
          <w:rFonts w:hint="default" w:ascii="Times New Roman" w:hAnsi="Times New Roman" w:cs="Times New Roman"/>
          <w:rtl w:val="0"/>
        </w:rPr>
        <w:t xml:space="preserve"> Webcam or IP camera for live video feed (if using live monitoring)</w:t>
      </w:r>
      <w:r>
        <w:rPr>
          <w:rFonts w:hint="default" w:ascii="Times New Roman" w:hAnsi="Times New Roman" w:cs="Times New Roman"/>
          <w:rtl w:val="0"/>
        </w:rPr>
        <w:br w:type="textWrapping"/>
      </w:r>
    </w:p>
    <w:p w14:paraId="00000158">
      <w:pPr>
        <w:numPr>
          <w:ilvl w:val="0"/>
          <w:numId w:val="11"/>
        </w:numPr>
        <w:spacing w:before="0" w:beforeAutospacing="0" w:line="240" w:lineRule="auto"/>
        <w:ind w:left="720" w:hanging="360"/>
        <w:rPr>
          <w:rFonts w:hint="default" w:ascii="Times New Roman" w:hAnsi="Times New Roman" w:cs="Times New Roman"/>
          <w:u w:val="none"/>
        </w:rPr>
      </w:pPr>
      <w:r>
        <w:rPr>
          <w:rFonts w:hint="default" w:ascii="Times New Roman" w:hAnsi="Times New Roman" w:cs="Times New Roman"/>
          <w:b/>
          <w:rtl w:val="0"/>
        </w:rPr>
        <w:t>Graphics:</w:t>
      </w:r>
      <w:r>
        <w:rPr>
          <w:rFonts w:hint="default" w:ascii="Times New Roman" w:hAnsi="Times New Roman" w:cs="Times New Roman"/>
          <w:rtl w:val="0"/>
        </w:rPr>
        <w:t xml:space="preserve"> Dedicated GPU (NVIDIA recommended) for improved YOLOv8 inference speed. (optional but beneficial)</w:t>
      </w:r>
    </w:p>
    <w:p w14:paraId="000001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5" w:after="0" w:line="240" w:lineRule="auto"/>
        <w:ind w:left="0" w:right="0" w:firstLine="0"/>
        <w:jc w:val="left"/>
        <w:rPr>
          <w:rFonts w:hint="default" w:ascii="Times New Roman" w:hAnsi="Times New Roman" w:cs="Times New Roman"/>
        </w:rPr>
      </w:pPr>
    </w:p>
    <w:p w14:paraId="000001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5" w:after="0" w:line="240" w:lineRule="auto"/>
        <w:ind w:left="0" w:right="0" w:firstLine="0"/>
        <w:jc w:val="left"/>
        <w:rPr>
          <w:rFonts w:hint="default" w:ascii="Times New Roman" w:hAnsi="Times New Roman" w:cs="Times New Roman"/>
        </w:rPr>
      </w:pPr>
    </w:p>
    <w:p w14:paraId="0000015B">
      <w:pPr>
        <w:pStyle w:val="5"/>
        <w:numPr>
          <w:ilvl w:val="1"/>
          <w:numId w:val="9"/>
        </w:numPr>
        <w:tabs>
          <w:tab w:val="left" w:pos="387"/>
        </w:tabs>
        <w:ind w:left="387" w:hanging="364"/>
        <w:rPr>
          <w:rFonts w:hint="default" w:ascii="Times New Roman" w:hAnsi="Times New Roman" w:cs="Times New Roman"/>
        </w:rPr>
      </w:pPr>
      <w:r>
        <w:rPr>
          <w:rFonts w:hint="default" w:ascii="Times New Roman" w:hAnsi="Times New Roman" w:cs="Times New Roman"/>
          <w:rtl w:val="0"/>
        </w:rPr>
        <w:t>FUNCTIONAL REQUIREMENTS</w:t>
      </w:r>
    </w:p>
    <w:p w14:paraId="0000015C">
      <w:pPr>
        <w:tabs>
          <w:tab w:val="left" w:pos="387"/>
        </w:tabs>
        <w:ind w:left="387" w:firstLine="0"/>
        <w:rPr>
          <w:rFonts w:hint="default" w:ascii="Times New Roman" w:hAnsi="Times New Roman" w:cs="Times New Roman"/>
          <w:vertAlign w:val="baseline"/>
        </w:rPr>
      </w:pPr>
    </w:p>
    <w:p w14:paraId="0000015D">
      <w:pPr>
        <w:numPr>
          <w:ilvl w:val="2"/>
          <w:numId w:val="9"/>
        </w:numPr>
        <w:tabs>
          <w:tab w:val="left" w:pos="742"/>
          <w:tab w:val="left" w:pos="744"/>
        </w:tabs>
        <w:spacing w:before="60" w:after="0" w:afterAutospacing="0" w:line="355" w:lineRule="auto"/>
        <w:ind w:left="744" w:hanging="361"/>
        <w:rPr>
          <w:rFonts w:hint="default" w:ascii="Times New Roman" w:hAnsi="Times New Roman" w:cs="Times New Roman"/>
        </w:rPr>
      </w:pPr>
      <w:r>
        <w:rPr>
          <w:rFonts w:hint="default" w:ascii="Times New Roman" w:hAnsi="Times New Roman" w:cs="Times New Roman"/>
          <w:b/>
          <w:rtl w:val="0"/>
        </w:rPr>
        <w:t>Real-Time Vehicle Detection:</w:t>
      </w:r>
      <w:r>
        <w:rPr>
          <w:rFonts w:hint="default" w:ascii="Times New Roman" w:hAnsi="Times New Roman" w:cs="Times New Roman"/>
          <w:rtl w:val="0"/>
        </w:rPr>
        <w:t xml:space="preserve"> Utilize YOLOv8 to detect vehicles in real-time from live camera feed or recorded video.</w:t>
      </w:r>
    </w:p>
    <w:p w14:paraId="0000015E">
      <w:pPr>
        <w:numPr>
          <w:ilvl w:val="2"/>
          <w:numId w:val="9"/>
        </w:numPr>
        <w:tabs>
          <w:tab w:val="left" w:pos="742"/>
          <w:tab w:val="left" w:pos="744"/>
        </w:tabs>
        <w:spacing w:before="0" w:beforeAutospacing="0" w:after="0" w:afterAutospacing="0" w:line="355" w:lineRule="auto"/>
        <w:ind w:left="744" w:hanging="361"/>
        <w:rPr>
          <w:rFonts w:hint="default" w:ascii="Times New Roman" w:hAnsi="Times New Roman" w:cs="Times New Roman"/>
        </w:rPr>
      </w:pPr>
      <w:r>
        <w:rPr>
          <w:rFonts w:hint="default" w:ascii="Times New Roman" w:hAnsi="Times New Roman" w:cs="Times New Roman"/>
          <w:b/>
          <w:rtl w:val="0"/>
        </w:rPr>
        <w:t>Number Plate Recognition:</w:t>
      </w:r>
      <w:r>
        <w:rPr>
          <w:rFonts w:hint="default" w:ascii="Times New Roman" w:hAnsi="Times New Roman" w:cs="Times New Roman"/>
          <w:rtl w:val="0"/>
        </w:rPr>
        <w:t xml:space="preserve"> Extract vehicle number plates using EasyOCR on detected vehicle images.</w:t>
      </w:r>
    </w:p>
    <w:p w14:paraId="0000015F">
      <w:pPr>
        <w:numPr>
          <w:ilvl w:val="2"/>
          <w:numId w:val="9"/>
        </w:numPr>
        <w:tabs>
          <w:tab w:val="left" w:pos="742"/>
          <w:tab w:val="left" w:pos="744"/>
        </w:tabs>
        <w:spacing w:before="0" w:beforeAutospacing="0" w:after="0" w:afterAutospacing="0" w:line="355" w:lineRule="auto"/>
        <w:ind w:left="744" w:hanging="361"/>
        <w:rPr>
          <w:rFonts w:hint="default" w:ascii="Times New Roman" w:hAnsi="Times New Roman" w:cs="Times New Roman"/>
        </w:rPr>
      </w:pPr>
      <w:r>
        <w:rPr>
          <w:rFonts w:hint="default" w:ascii="Times New Roman" w:hAnsi="Times New Roman" w:cs="Times New Roman"/>
          <w:b/>
          <w:rtl w:val="0"/>
        </w:rPr>
        <w:t>Traffic Signal Management:</w:t>
      </w:r>
      <w:r>
        <w:rPr>
          <w:rFonts w:hint="default" w:ascii="Times New Roman" w:hAnsi="Times New Roman" w:cs="Times New Roman"/>
          <w:rtl w:val="0"/>
        </w:rPr>
        <w:t xml:space="preserve"> Dynamically control traffic signals (Red, Yellow, Green) based on real-time vehicle density and traffic rules.</w:t>
      </w:r>
    </w:p>
    <w:p w14:paraId="00000160">
      <w:pPr>
        <w:numPr>
          <w:ilvl w:val="2"/>
          <w:numId w:val="9"/>
        </w:numPr>
        <w:tabs>
          <w:tab w:val="left" w:pos="742"/>
          <w:tab w:val="left" w:pos="744"/>
        </w:tabs>
        <w:spacing w:before="0" w:beforeAutospacing="0" w:after="0" w:afterAutospacing="0" w:line="355" w:lineRule="auto"/>
        <w:ind w:left="744" w:hanging="361"/>
        <w:rPr>
          <w:rFonts w:hint="default" w:ascii="Times New Roman" w:hAnsi="Times New Roman" w:cs="Times New Roman"/>
        </w:rPr>
      </w:pPr>
      <w:r>
        <w:rPr>
          <w:rFonts w:hint="default" w:ascii="Times New Roman" w:hAnsi="Times New Roman" w:cs="Times New Roman"/>
          <w:b/>
          <w:rtl w:val="0"/>
        </w:rPr>
        <w:t>Violation Detection:</w:t>
      </w:r>
      <w:r>
        <w:rPr>
          <w:rFonts w:hint="default" w:ascii="Times New Roman" w:hAnsi="Times New Roman" w:cs="Times New Roman"/>
          <w:rtl w:val="0"/>
        </w:rPr>
        <w:t xml:space="preserve"> Detects and logs traffic violations (e.g., vehicles crossing during red light) automatically.</w:t>
      </w:r>
    </w:p>
    <w:p w14:paraId="00000161">
      <w:pPr>
        <w:numPr>
          <w:ilvl w:val="2"/>
          <w:numId w:val="9"/>
        </w:numPr>
        <w:tabs>
          <w:tab w:val="left" w:pos="742"/>
          <w:tab w:val="left" w:pos="744"/>
        </w:tabs>
        <w:spacing w:before="0" w:beforeAutospacing="0" w:after="0" w:afterAutospacing="0" w:line="355" w:lineRule="auto"/>
        <w:ind w:left="744" w:hanging="361"/>
        <w:rPr>
          <w:rFonts w:hint="default" w:ascii="Times New Roman" w:hAnsi="Times New Roman" w:cs="Times New Roman"/>
        </w:rPr>
      </w:pPr>
      <w:r>
        <w:rPr>
          <w:rFonts w:hint="default" w:ascii="Times New Roman" w:hAnsi="Times New Roman" w:cs="Times New Roman"/>
          <w:b/>
          <w:rtl w:val="0"/>
        </w:rPr>
        <w:t>Multi-Input Video Support:</w:t>
      </w:r>
      <w:r>
        <w:rPr>
          <w:rFonts w:hint="default" w:ascii="Times New Roman" w:hAnsi="Times New Roman" w:cs="Times New Roman"/>
          <w:rtl w:val="0"/>
        </w:rPr>
        <w:t xml:space="preserve"> Accept and process both live video streams and pre-recorded traffic footage.</w:t>
      </w:r>
    </w:p>
    <w:p w14:paraId="00000162">
      <w:pPr>
        <w:numPr>
          <w:ilvl w:val="2"/>
          <w:numId w:val="9"/>
        </w:numPr>
        <w:tabs>
          <w:tab w:val="left" w:pos="742"/>
          <w:tab w:val="left" w:pos="744"/>
        </w:tabs>
        <w:spacing w:before="0" w:beforeAutospacing="0" w:after="0" w:afterAutospacing="0" w:line="355" w:lineRule="auto"/>
        <w:ind w:left="744" w:hanging="361"/>
        <w:rPr>
          <w:rFonts w:hint="default" w:ascii="Times New Roman" w:hAnsi="Times New Roman" w:cs="Times New Roman"/>
        </w:rPr>
      </w:pPr>
      <w:r>
        <w:rPr>
          <w:rFonts w:hint="default" w:ascii="Times New Roman" w:hAnsi="Times New Roman" w:cs="Times New Roman"/>
          <w:b/>
          <w:rtl w:val="0"/>
        </w:rPr>
        <w:t>User Interface:</w:t>
      </w:r>
      <w:r>
        <w:rPr>
          <w:rFonts w:hint="default" w:ascii="Times New Roman" w:hAnsi="Times New Roman" w:cs="Times New Roman"/>
          <w:rtl w:val="0"/>
        </w:rPr>
        <w:t xml:space="preserve"> Display live video with overlaid bounding boxes, vehicle counts, recognized plate numbers, and current traffic signal status.</w:t>
      </w:r>
    </w:p>
    <w:p w14:paraId="00000163">
      <w:pPr>
        <w:numPr>
          <w:ilvl w:val="2"/>
          <w:numId w:val="9"/>
        </w:numPr>
        <w:tabs>
          <w:tab w:val="left" w:pos="742"/>
          <w:tab w:val="left" w:pos="744"/>
        </w:tabs>
        <w:spacing w:before="0" w:beforeAutospacing="0" w:after="240" w:line="355" w:lineRule="auto"/>
        <w:ind w:left="744" w:hanging="361"/>
        <w:rPr>
          <w:rFonts w:hint="default" w:ascii="Times New Roman" w:hAnsi="Times New Roman" w:cs="Times New Roman"/>
        </w:rPr>
      </w:pPr>
      <w:r>
        <w:rPr>
          <w:rFonts w:hint="default" w:ascii="Times New Roman" w:hAnsi="Times New Roman" w:cs="Times New Roman"/>
          <w:b/>
          <w:rtl w:val="0"/>
        </w:rPr>
        <w:t>Data Logging:</w:t>
      </w:r>
      <w:r>
        <w:rPr>
          <w:rFonts w:hint="default" w:ascii="Times New Roman" w:hAnsi="Times New Roman" w:cs="Times New Roman"/>
          <w:rtl w:val="0"/>
        </w:rPr>
        <w:t xml:space="preserve"> Store violation details and traffic data in the MySQL database for reporting and analysis.</w:t>
      </w:r>
    </w:p>
    <w:p w14:paraId="00000164">
      <w:pPr>
        <w:tabs>
          <w:tab w:val="left" w:pos="742"/>
          <w:tab w:val="left" w:pos="744"/>
        </w:tabs>
        <w:spacing w:before="240" w:after="240" w:line="355" w:lineRule="auto"/>
        <w:rPr>
          <w:rFonts w:hint="default" w:ascii="Times New Roman" w:hAnsi="Times New Roman" w:cs="Times New Roman"/>
        </w:rPr>
      </w:pPr>
    </w:p>
    <w:p w14:paraId="00000165">
      <w:pPr>
        <w:tabs>
          <w:tab w:val="left" w:pos="742"/>
          <w:tab w:val="left" w:pos="744"/>
        </w:tabs>
        <w:spacing w:before="240" w:after="240" w:line="355" w:lineRule="auto"/>
        <w:rPr>
          <w:rFonts w:hint="default" w:ascii="Times New Roman" w:hAnsi="Times New Roman" w:cs="Times New Roman"/>
        </w:rPr>
      </w:pPr>
    </w:p>
    <w:p w14:paraId="00000166">
      <w:pPr>
        <w:tabs>
          <w:tab w:val="left" w:pos="742"/>
          <w:tab w:val="left" w:pos="744"/>
        </w:tabs>
        <w:spacing w:before="240" w:after="240" w:line="355" w:lineRule="auto"/>
        <w:rPr>
          <w:rFonts w:hint="default" w:ascii="Times New Roman" w:hAnsi="Times New Roman" w:cs="Times New Roman"/>
        </w:rPr>
      </w:pPr>
    </w:p>
    <w:p w14:paraId="00000167">
      <w:pPr>
        <w:tabs>
          <w:tab w:val="left" w:pos="742"/>
          <w:tab w:val="left" w:pos="744"/>
        </w:tabs>
        <w:spacing w:before="240" w:after="240" w:line="355" w:lineRule="auto"/>
        <w:rPr>
          <w:rFonts w:hint="default" w:ascii="Times New Roman" w:hAnsi="Times New Roman" w:cs="Times New Roman"/>
        </w:rPr>
      </w:pPr>
    </w:p>
    <w:p w14:paraId="00000168">
      <w:pPr>
        <w:tabs>
          <w:tab w:val="left" w:pos="742"/>
          <w:tab w:val="left" w:pos="744"/>
        </w:tabs>
        <w:spacing w:before="240" w:after="240" w:line="355" w:lineRule="auto"/>
        <w:rPr>
          <w:rFonts w:hint="default" w:ascii="Times New Roman" w:hAnsi="Times New Roman" w:cs="Times New Roman"/>
        </w:rPr>
      </w:pPr>
    </w:p>
    <w:p w14:paraId="00000169">
      <w:pPr>
        <w:pStyle w:val="5"/>
        <w:numPr>
          <w:ilvl w:val="1"/>
          <w:numId w:val="9"/>
        </w:numPr>
        <w:tabs>
          <w:tab w:val="left" w:pos="387"/>
        </w:tabs>
        <w:spacing w:before="249"/>
        <w:ind w:left="387" w:hanging="364"/>
        <w:rPr>
          <w:rFonts w:hint="default" w:ascii="Times New Roman" w:hAnsi="Times New Roman" w:cs="Times New Roman"/>
        </w:rPr>
      </w:pPr>
      <w:r>
        <w:rPr>
          <w:rFonts w:hint="default" w:ascii="Times New Roman" w:hAnsi="Times New Roman" w:cs="Times New Roman"/>
          <w:rtl w:val="0"/>
        </w:rPr>
        <w:t>NON-FUNCTIONAL REQUIREMENTS</w:t>
      </w:r>
    </w:p>
    <w:p w14:paraId="0000016A">
      <w:pPr>
        <w:tabs>
          <w:tab w:val="left" w:pos="387"/>
        </w:tabs>
        <w:ind w:left="387" w:firstLine="0"/>
        <w:rPr>
          <w:rFonts w:hint="default" w:ascii="Times New Roman" w:hAnsi="Times New Roman" w:cs="Times New Roman"/>
        </w:rPr>
      </w:pPr>
    </w:p>
    <w:p w14:paraId="0000016B">
      <w:pPr>
        <w:numPr>
          <w:ilvl w:val="2"/>
          <w:numId w:val="9"/>
        </w:numPr>
        <w:tabs>
          <w:tab w:val="left" w:pos="744"/>
        </w:tabs>
        <w:spacing w:before="14"/>
        <w:ind w:left="744" w:right="426" w:hanging="361"/>
        <w:rPr>
          <w:rFonts w:hint="default" w:ascii="Times New Roman" w:hAnsi="Times New Roman" w:cs="Times New Roman"/>
        </w:rPr>
      </w:pPr>
      <w:r>
        <w:rPr>
          <w:rFonts w:hint="default" w:ascii="Times New Roman" w:hAnsi="Times New Roman" w:cs="Times New Roman"/>
          <w:b/>
          <w:rtl w:val="0"/>
        </w:rPr>
        <w:t>Accuracy:</w:t>
      </w:r>
      <w:r>
        <w:rPr>
          <w:rFonts w:hint="default" w:ascii="Times New Roman" w:hAnsi="Times New Roman" w:cs="Times New Roman"/>
          <w:rtl w:val="0"/>
        </w:rPr>
        <w:t xml:space="preserve"> High precision in vehicle detection and OCR to minimize false positives and negatives in violation detection.</w:t>
      </w:r>
      <w:r>
        <w:rPr>
          <w:rFonts w:hint="default" w:ascii="Times New Roman" w:hAnsi="Times New Roman" w:cs="Times New Roman"/>
          <w:rtl w:val="0"/>
        </w:rPr>
        <w:br w:type="textWrapping"/>
      </w:r>
    </w:p>
    <w:p w14:paraId="0000016C">
      <w:pPr>
        <w:numPr>
          <w:ilvl w:val="2"/>
          <w:numId w:val="9"/>
        </w:numPr>
        <w:tabs>
          <w:tab w:val="left" w:pos="744"/>
        </w:tabs>
        <w:spacing w:before="14"/>
        <w:ind w:left="744" w:right="426" w:hanging="361"/>
        <w:rPr>
          <w:rFonts w:hint="default" w:ascii="Times New Roman" w:hAnsi="Times New Roman" w:cs="Times New Roman"/>
        </w:rPr>
      </w:pPr>
      <w:r>
        <w:rPr>
          <w:rFonts w:hint="default" w:ascii="Times New Roman" w:hAnsi="Times New Roman" w:cs="Times New Roman"/>
          <w:b/>
          <w:rtl w:val="0"/>
        </w:rPr>
        <w:t>Performance:</w:t>
      </w:r>
      <w:r>
        <w:rPr>
          <w:rFonts w:hint="default" w:ascii="Times New Roman" w:hAnsi="Times New Roman" w:cs="Times New Roman"/>
          <w:rtl w:val="0"/>
        </w:rPr>
        <w:t xml:space="preserve"> System must operate in near real-time with minimal latency to support live traffic control.</w:t>
      </w:r>
      <w:r>
        <w:rPr>
          <w:rFonts w:hint="default" w:ascii="Times New Roman" w:hAnsi="Times New Roman" w:cs="Times New Roman"/>
          <w:rtl w:val="0"/>
        </w:rPr>
        <w:br w:type="textWrapping"/>
      </w:r>
    </w:p>
    <w:p w14:paraId="0000016D">
      <w:pPr>
        <w:numPr>
          <w:ilvl w:val="2"/>
          <w:numId w:val="9"/>
        </w:numPr>
        <w:tabs>
          <w:tab w:val="left" w:pos="744"/>
        </w:tabs>
        <w:spacing w:before="14"/>
        <w:ind w:left="744" w:right="426" w:hanging="361"/>
        <w:rPr>
          <w:rFonts w:hint="default" w:ascii="Times New Roman" w:hAnsi="Times New Roman" w:cs="Times New Roman"/>
        </w:rPr>
      </w:pPr>
      <w:r>
        <w:rPr>
          <w:rFonts w:hint="default" w:ascii="Times New Roman" w:hAnsi="Times New Roman" w:cs="Times New Roman"/>
          <w:b/>
          <w:rtl w:val="0"/>
        </w:rPr>
        <w:t>Reliability:</w:t>
      </w:r>
      <w:r>
        <w:rPr>
          <w:rFonts w:hint="default" w:ascii="Times New Roman" w:hAnsi="Times New Roman" w:cs="Times New Roman"/>
          <w:rtl w:val="0"/>
        </w:rPr>
        <w:t xml:space="preserve"> Ensure continuous operation without crashes, memory leaks, or data loss during extended monitoring periods.</w:t>
      </w:r>
      <w:r>
        <w:rPr>
          <w:rFonts w:hint="default" w:ascii="Times New Roman" w:hAnsi="Times New Roman" w:cs="Times New Roman"/>
          <w:rtl w:val="0"/>
        </w:rPr>
        <w:br w:type="textWrapping"/>
      </w:r>
    </w:p>
    <w:p w14:paraId="0000016E">
      <w:pPr>
        <w:numPr>
          <w:ilvl w:val="2"/>
          <w:numId w:val="9"/>
        </w:numPr>
        <w:tabs>
          <w:tab w:val="left" w:pos="744"/>
        </w:tabs>
        <w:spacing w:before="14"/>
        <w:ind w:left="744" w:right="426" w:hanging="361"/>
        <w:rPr>
          <w:rFonts w:hint="default" w:ascii="Times New Roman" w:hAnsi="Times New Roman" w:cs="Times New Roman"/>
        </w:rPr>
      </w:pPr>
      <w:r>
        <w:rPr>
          <w:rFonts w:hint="default" w:ascii="Times New Roman" w:hAnsi="Times New Roman" w:cs="Times New Roman"/>
          <w:b/>
          <w:rtl w:val="0"/>
        </w:rPr>
        <w:t>Usability:</w:t>
      </w:r>
      <w:r>
        <w:rPr>
          <w:rFonts w:hint="default" w:ascii="Times New Roman" w:hAnsi="Times New Roman" w:cs="Times New Roman"/>
          <w:rtl w:val="0"/>
        </w:rPr>
        <w:t xml:space="preserve"> Provide an intuitive interface for traffic authorities to monitor live feeds, receive alerts, and manage signals.</w:t>
      </w:r>
      <w:r>
        <w:rPr>
          <w:rFonts w:hint="default" w:ascii="Times New Roman" w:hAnsi="Times New Roman" w:cs="Times New Roman"/>
          <w:rtl w:val="0"/>
        </w:rPr>
        <w:br w:type="textWrapping"/>
      </w:r>
    </w:p>
    <w:p w14:paraId="0000016F">
      <w:pPr>
        <w:numPr>
          <w:ilvl w:val="2"/>
          <w:numId w:val="9"/>
        </w:numPr>
        <w:tabs>
          <w:tab w:val="left" w:pos="744"/>
        </w:tabs>
        <w:spacing w:before="14"/>
        <w:ind w:left="744" w:right="426" w:hanging="361"/>
        <w:rPr>
          <w:rFonts w:hint="default" w:ascii="Times New Roman" w:hAnsi="Times New Roman" w:cs="Times New Roman"/>
        </w:rPr>
      </w:pPr>
      <w:r>
        <w:rPr>
          <w:rFonts w:hint="default" w:ascii="Times New Roman" w:hAnsi="Times New Roman" w:cs="Times New Roman"/>
          <w:b/>
          <w:rtl w:val="0"/>
        </w:rPr>
        <w:t>Compatibility:</w:t>
      </w:r>
      <w:r>
        <w:rPr>
          <w:rFonts w:hint="default" w:ascii="Times New Roman" w:hAnsi="Times New Roman" w:cs="Times New Roman"/>
          <w:rtl w:val="0"/>
        </w:rPr>
        <w:t xml:space="preserve"> Seamlessly integrate with existing traffic camera hardware and software infrastructure; support various video formats and streaming protocols.</w:t>
      </w:r>
      <w:r>
        <w:rPr>
          <w:rFonts w:hint="default" w:ascii="Times New Roman" w:hAnsi="Times New Roman" w:cs="Times New Roman"/>
          <w:rtl w:val="0"/>
        </w:rPr>
        <w:br w:type="textWrapping"/>
      </w:r>
    </w:p>
    <w:p w14:paraId="00000170">
      <w:pPr>
        <w:numPr>
          <w:ilvl w:val="2"/>
          <w:numId w:val="9"/>
        </w:numPr>
        <w:tabs>
          <w:tab w:val="left" w:pos="744"/>
        </w:tabs>
        <w:spacing w:before="14"/>
        <w:ind w:left="744" w:right="426" w:hanging="361"/>
        <w:rPr>
          <w:rFonts w:hint="default" w:ascii="Times New Roman" w:hAnsi="Times New Roman" w:cs="Times New Roman"/>
        </w:rPr>
      </w:pPr>
      <w:r>
        <w:rPr>
          <w:rFonts w:hint="default" w:ascii="Times New Roman" w:hAnsi="Times New Roman" w:cs="Times New Roman"/>
          <w:b/>
          <w:rtl w:val="0"/>
        </w:rPr>
        <w:t>Scalability:</w:t>
      </w:r>
      <w:r>
        <w:rPr>
          <w:rFonts w:hint="default" w:ascii="Times New Roman" w:hAnsi="Times New Roman" w:cs="Times New Roman"/>
          <w:rtl w:val="0"/>
        </w:rPr>
        <w:t xml:space="preserve"> Designed to scale from single intersections to city-wide deployments with multiple video feeds and centralized management.</w:t>
      </w:r>
      <w:r>
        <w:rPr>
          <w:rFonts w:hint="default" w:ascii="Times New Roman" w:hAnsi="Times New Roman" w:cs="Times New Roman"/>
          <w:rtl w:val="0"/>
        </w:rPr>
        <w:br w:type="textWrapping"/>
      </w:r>
    </w:p>
    <w:p w14:paraId="00000171">
      <w:pPr>
        <w:numPr>
          <w:ilvl w:val="2"/>
          <w:numId w:val="9"/>
        </w:numPr>
        <w:tabs>
          <w:tab w:val="left" w:pos="744"/>
        </w:tabs>
        <w:spacing w:before="14"/>
        <w:ind w:left="744" w:right="426" w:hanging="361"/>
        <w:rPr>
          <w:rFonts w:hint="default" w:ascii="Times New Roman" w:hAnsi="Times New Roman" w:cs="Times New Roman"/>
        </w:rPr>
      </w:pPr>
      <w:r>
        <w:rPr>
          <w:rFonts w:hint="default" w:ascii="Times New Roman" w:hAnsi="Times New Roman" w:cs="Times New Roman"/>
          <w:b/>
          <w:rtl w:val="0"/>
        </w:rPr>
        <w:t>Security:</w:t>
      </w:r>
      <w:r>
        <w:rPr>
          <w:rFonts w:hint="default" w:ascii="Times New Roman" w:hAnsi="Times New Roman" w:cs="Times New Roman"/>
          <w:rtl w:val="0"/>
        </w:rPr>
        <w:t xml:space="preserve"> Protect stored data and system access with appropriate authentication and encryption mechanisms.</w:t>
      </w:r>
    </w:p>
    <w:p w14:paraId="000001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744"/>
        </w:tabs>
        <w:spacing w:before="14" w:after="0" w:line="276" w:lineRule="auto"/>
        <w:ind w:left="744" w:right="426" w:firstLine="0"/>
        <w:jc w:val="left"/>
        <w:rPr>
          <w:rFonts w:hint="default" w:ascii="Times New Roman" w:hAnsi="Times New Roman" w:cs="Times New Roman"/>
          <w:b/>
        </w:rPr>
      </w:pPr>
    </w:p>
    <w:p w14:paraId="0000017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744"/>
        </w:tabs>
        <w:spacing w:before="14" w:after="0" w:line="276" w:lineRule="auto"/>
        <w:ind w:left="744" w:right="426" w:firstLine="0"/>
        <w:jc w:val="left"/>
        <w:rPr>
          <w:rFonts w:hint="default" w:ascii="Times New Roman" w:hAnsi="Times New Roman" w:cs="Times New Roman"/>
          <w:sz w:val="24"/>
          <w:szCs w:val="24"/>
        </w:rPr>
      </w:pPr>
    </w:p>
    <w:p w14:paraId="0000017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744"/>
        </w:tabs>
        <w:spacing w:before="14" w:after="0" w:line="276" w:lineRule="auto"/>
        <w:ind w:left="0" w:right="426" w:firstLine="0"/>
        <w:jc w:val="left"/>
        <w:rPr>
          <w:rFonts w:hint="default" w:ascii="Times New Roman" w:hAnsi="Times New Roman" w:cs="Times New Roman"/>
          <w:b/>
          <w:sz w:val="24"/>
          <w:szCs w:val="24"/>
        </w:rPr>
        <w:sectPr>
          <w:footerReference r:id="rId26" w:type="first"/>
          <w:footerReference r:id="rId25" w:type="default"/>
          <w:pgSz w:w="11900" w:h="16840"/>
          <w:pgMar w:top="1340" w:right="992" w:bottom="740" w:left="1417" w:header="0" w:footer="720" w:gutter="0"/>
          <w:pgNumType w:fmt="decimal"/>
          <w:cols w:space="720" w:num="1"/>
          <w:titlePg/>
        </w:sectPr>
      </w:pPr>
    </w:p>
    <w:p w14:paraId="00000175">
      <w:pPr>
        <w:spacing w:before="59"/>
        <w:ind w:right="391"/>
        <w:jc w:val="center"/>
        <w:rPr>
          <w:rFonts w:hint="default" w:ascii="Times New Roman" w:hAnsi="Times New Roman" w:cs="Times New Roman"/>
          <w:b/>
          <w:sz w:val="28"/>
          <w:szCs w:val="28"/>
        </w:rPr>
      </w:pPr>
      <w:r>
        <w:rPr>
          <w:rFonts w:hint="default" w:ascii="Times New Roman" w:hAnsi="Times New Roman" w:cs="Times New Roman"/>
          <w:b/>
          <w:sz w:val="28"/>
          <w:szCs w:val="28"/>
          <w:rtl w:val="0"/>
        </w:rPr>
        <w:t>CHAPTER 5</w:t>
      </w:r>
    </w:p>
    <w:p w14:paraId="00000176">
      <w:pPr>
        <w:spacing w:before="317"/>
        <w:ind w:left="328" w:right="717" w:firstLine="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MODULE DESIGN</w:t>
      </w:r>
    </w:p>
    <w:p w14:paraId="00000177">
      <w:pPr>
        <w:spacing w:before="245"/>
        <w:ind w:left="23" w:firstLine="0"/>
        <w:rPr>
          <w:rFonts w:hint="default" w:ascii="Times New Roman" w:hAnsi="Times New Roman" w:cs="Times New Roman"/>
          <w:b/>
          <w:sz w:val="28"/>
          <w:szCs w:val="28"/>
        </w:rPr>
      </w:pPr>
      <w:r>
        <w:rPr>
          <w:rFonts w:hint="default" w:ascii="Times New Roman" w:hAnsi="Times New Roman" w:cs="Times New Roman"/>
          <w:b/>
          <w:sz w:val="28"/>
          <w:szCs w:val="28"/>
          <w:rtl w:val="0"/>
        </w:rPr>
        <w:t>5.1 MODULE DESIGN</w:t>
      </w:r>
    </w:p>
    <w:p w14:paraId="0000017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7" w:after="7" w:line="360" w:lineRule="auto"/>
        <w:ind w:left="23" w:right="422" w:firstLine="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rtl w:val="0"/>
        </w:rPr>
        <w:t>The module design for the AutoPatrol system involves decomposing the overall functionality into discrete, manageable components that collectively contribute to intelligent, real-time traffic monitoring and violation detection. Each module is developed to handle a specific task, ensuring modularity, scalability, and ease of maintenance.</w:t>
      </w:r>
    </w:p>
    <w:p w14:paraId="0000017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53" w:right="0" w:firstLine="0"/>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rPr>
      </w:pPr>
      <w:r>
        <w:rPr>
          <w:rFonts w:hint="default" w:ascii="Times New Roman" w:hAnsi="Times New Roman" w:cs="Times New Roman"/>
          <w:sz w:val="20"/>
          <w:szCs w:val="20"/>
        </w:rPr>
        <w:drawing>
          <wp:inline distT="114300" distB="114300" distL="114300" distR="114300">
            <wp:extent cx="6029960" cy="33909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11" name="image15.png"/>
                    <pic:cNvPicPr preferRelativeResize="0"/>
                  </pic:nvPicPr>
                  <pic:blipFill>
                    <a:blip r:embed="rId40"/>
                    <a:srcRect/>
                    <a:stretch>
                      <a:fillRect/>
                    </a:stretch>
                  </pic:blipFill>
                  <pic:spPr>
                    <a:xfrm>
                      <a:off x="0" y="0"/>
                      <a:ext cx="6030285" cy="3390900"/>
                    </a:xfrm>
                    <a:prstGeom prst="rect">
                      <a:avLst/>
                    </a:prstGeom>
                  </pic:spPr>
                </pic:pic>
              </a:graphicData>
            </a:graphic>
          </wp:inline>
        </w:drawing>
      </w:r>
    </w:p>
    <w:p w14:paraId="0000017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6" w:after="0" w:line="240" w:lineRule="auto"/>
        <w:ind w:left="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17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111" w:right="0" w:firstLine="0"/>
        <w:jc w:val="left"/>
        <w:rPr>
          <w:rFonts w:hint="default" w:ascii="Times New Roman" w:hAnsi="Times New Roman" w:cs="Times New Roman"/>
          <w:color w:val="0D0D0D"/>
          <w:sz w:val="26"/>
          <w:szCs w:val="26"/>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Figure 5.1.1 Module Diagram</w:t>
      </w:r>
    </w:p>
    <w:p w14:paraId="0000017C">
      <w:pPr>
        <w:pStyle w:val="4"/>
        <w:spacing w:before="280" w:after="80" w:line="360" w:lineRule="auto"/>
        <w:ind w:left="0" w:right="418" w:firstLine="0"/>
        <w:jc w:val="both"/>
        <w:rPr>
          <w:rFonts w:hint="default" w:ascii="Times New Roman" w:hAnsi="Times New Roman" w:cs="Times New Roman"/>
          <w:color w:val="0D0D0D"/>
          <w:sz w:val="26"/>
          <w:szCs w:val="26"/>
        </w:rPr>
      </w:pPr>
      <w:bookmarkStart w:id="5" w:name="_31wt8xiamioe" w:colFirst="0" w:colLast="0"/>
      <w:bookmarkEnd w:id="5"/>
      <w:r>
        <w:rPr>
          <w:rFonts w:hint="default" w:ascii="Times New Roman" w:hAnsi="Times New Roman" w:cs="Times New Roman"/>
          <w:color w:val="0D0D0D"/>
          <w:sz w:val="26"/>
          <w:szCs w:val="26"/>
          <w:rtl w:val="0"/>
        </w:rPr>
        <w:t>Vehicle Detection Module</w:t>
      </w:r>
    </w:p>
    <w:p w14:paraId="0000017D">
      <w:pPr>
        <w:spacing w:before="60" w:after="60" w:line="360" w:lineRule="auto"/>
        <w:jc w:val="both"/>
        <w:rPr>
          <w:rFonts w:hint="default" w:ascii="Times New Roman" w:hAnsi="Times New Roman" w:cs="Times New Roman"/>
          <w:color w:val="0D0D0D"/>
        </w:rPr>
      </w:pPr>
      <w:r>
        <w:rPr>
          <w:rFonts w:hint="default" w:ascii="Times New Roman" w:hAnsi="Times New Roman" w:cs="Times New Roman"/>
          <w:color w:val="0D0D0D"/>
          <w:rtl w:val="0"/>
        </w:rPr>
        <w:t>This is the core module that initiates the traffic monitoring process. It uses the YOLOv8 (You Only Look Once) object detection model to identify and locate vehicles such as cars, bikes, buses, and trucks from live video feeds or uploaded traffic footage. Bounding boxes are drawn around detected vehicles to visually represent the detection in the video feed.</w:t>
      </w:r>
    </w:p>
    <w:p w14:paraId="0000017E">
      <w:pPr>
        <w:numPr>
          <w:ilvl w:val="0"/>
          <w:numId w:val="12"/>
        </w:numPr>
        <w:spacing w:before="240" w:after="0" w:afterAutospacing="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Function:</w:t>
      </w:r>
      <w:r>
        <w:rPr>
          <w:rFonts w:hint="default" w:ascii="Times New Roman" w:hAnsi="Times New Roman" w:cs="Times New Roman"/>
          <w:color w:val="0D0D0D"/>
          <w:rtl w:val="0"/>
        </w:rPr>
        <w:t xml:space="preserve"> Detects and classifies the vehicles in real-time.</w:t>
      </w:r>
    </w:p>
    <w:p w14:paraId="0000017F">
      <w:pPr>
        <w:numPr>
          <w:ilvl w:val="0"/>
          <w:numId w:val="12"/>
        </w:numPr>
        <w:spacing w:before="0" w:beforeAutospacing="0" w:after="0" w:afterAutospacing="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Input:</w:t>
      </w:r>
      <w:r>
        <w:rPr>
          <w:rFonts w:hint="default" w:ascii="Times New Roman" w:hAnsi="Times New Roman" w:cs="Times New Roman"/>
          <w:color w:val="0D0D0D"/>
          <w:rtl w:val="0"/>
        </w:rPr>
        <w:t xml:space="preserve"> Live feed or pre-recorded video.</w:t>
      </w:r>
    </w:p>
    <w:p w14:paraId="00000180">
      <w:pPr>
        <w:numPr>
          <w:ilvl w:val="0"/>
          <w:numId w:val="12"/>
        </w:numPr>
        <w:spacing w:before="0" w:beforeAutospacing="0" w:after="0" w:afterAutospacing="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Output:</w:t>
      </w:r>
      <w:r>
        <w:rPr>
          <w:rFonts w:hint="default" w:ascii="Times New Roman" w:hAnsi="Times New Roman" w:cs="Times New Roman"/>
          <w:color w:val="0D0D0D"/>
          <w:rtl w:val="0"/>
        </w:rPr>
        <w:t xml:space="preserve"> Detected vehicle coordinates and class types.</w:t>
      </w:r>
    </w:p>
    <w:p w14:paraId="00000181">
      <w:pPr>
        <w:numPr>
          <w:ilvl w:val="0"/>
          <w:numId w:val="12"/>
        </w:numPr>
        <w:spacing w:before="0" w:beforeAutospacing="0" w:after="24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Role:</w:t>
      </w:r>
      <w:r>
        <w:rPr>
          <w:rFonts w:hint="default" w:ascii="Times New Roman" w:hAnsi="Times New Roman" w:cs="Times New Roman"/>
          <w:color w:val="0D0D0D"/>
          <w:rtl w:val="0"/>
        </w:rPr>
        <w:t xml:space="preserve"> Serves as the trigger for signal monitoring and number plate detection modules.</w:t>
      </w:r>
    </w:p>
    <w:p w14:paraId="00000182">
      <w:pPr>
        <w:pStyle w:val="4"/>
        <w:spacing w:before="280" w:after="80" w:line="360" w:lineRule="auto"/>
        <w:ind w:left="23" w:right="418" w:firstLine="0"/>
        <w:jc w:val="both"/>
        <w:rPr>
          <w:rFonts w:hint="default" w:ascii="Times New Roman" w:hAnsi="Times New Roman" w:cs="Times New Roman"/>
          <w:color w:val="0D0D0D"/>
          <w:sz w:val="26"/>
          <w:szCs w:val="26"/>
        </w:rPr>
      </w:pPr>
      <w:bookmarkStart w:id="6" w:name="_kx73g82mzq0n" w:colFirst="0" w:colLast="0"/>
      <w:bookmarkEnd w:id="6"/>
      <w:r>
        <w:rPr>
          <w:rFonts w:hint="default" w:ascii="Times New Roman" w:hAnsi="Times New Roman" w:cs="Times New Roman"/>
          <w:color w:val="0D0D0D"/>
          <w:sz w:val="26"/>
          <w:szCs w:val="26"/>
          <w:rtl w:val="0"/>
        </w:rPr>
        <w:t>Signal Monitoring &amp; Violation Detection Module</w:t>
      </w:r>
    </w:p>
    <w:p w14:paraId="00000183">
      <w:pPr>
        <w:spacing w:before="60" w:after="60" w:line="360" w:lineRule="auto"/>
        <w:jc w:val="both"/>
        <w:rPr>
          <w:rFonts w:hint="default" w:ascii="Times New Roman" w:hAnsi="Times New Roman" w:cs="Times New Roman"/>
          <w:color w:val="0D0D0D"/>
        </w:rPr>
      </w:pPr>
      <w:r>
        <w:rPr>
          <w:rFonts w:hint="default" w:ascii="Times New Roman" w:hAnsi="Times New Roman" w:cs="Times New Roman"/>
          <w:color w:val="0D0D0D"/>
          <w:rtl w:val="0"/>
        </w:rPr>
        <w:t>This module enables traffic police to dynamically toggle the signal status (Red/Green) while the video continues playing. The violation detection logic is activated only when the red signal is ON, identifying vehicles that cross the stop line unlawfully.</w:t>
      </w:r>
    </w:p>
    <w:p w14:paraId="00000184">
      <w:pPr>
        <w:numPr>
          <w:ilvl w:val="0"/>
          <w:numId w:val="13"/>
        </w:numPr>
        <w:spacing w:before="240" w:after="0" w:afterAutospacing="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 xml:space="preserve">Function: </w:t>
      </w:r>
      <w:r>
        <w:rPr>
          <w:rFonts w:hint="default" w:ascii="Times New Roman" w:hAnsi="Times New Roman" w:cs="Times New Roman"/>
          <w:color w:val="0D0D0D"/>
          <w:rtl w:val="0"/>
        </w:rPr>
        <w:t>Detects red light violations.</w:t>
      </w:r>
    </w:p>
    <w:p w14:paraId="00000185">
      <w:pPr>
        <w:numPr>
          <w:ilvl w:val="0"/>
          <w:numId w:val="13"/>
        </w:numPr>
        <w:spacing w:before="0" w:beforeAutospacing="0" w:after="0" w:afterAutospacing="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Input:</w:t>
      </w:r>
      <w:r>
        <w:rPr>
          <w:rFonts w:hint="default" w:ascii="Times New Roman" w:hAnsi="Times New Roman" w:cs="Times New Roman"/>
          <w:color w:val="0D0D0D"/>
          <w:rtl w:val="0"/>
        </w:rPr>
        <w:t xml:space="preserve"> Vehicle coordinates and real-time signal state.</w:t>
      </w:r>
    </w:p>
    <w:p w14:paraId="00000186">
      <w:pPr>
        <w:numPr>
          <w:ilvl w:val="0"/>
          <w:numId w:val="13"/>
        </w:numPr>
        <w:spacing w:before="0" w:beforeAutospacing="0" w:after="0" w:afterAutospacing="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Output:</w:t>
      </w:r>
      <w:r>
        <w:rPr>
          <w:rFonts w:hint="default" w:ascii="Times New Roman" w:hAnsi="Times New Roman" w:cs="Times New Roman"/>
          <w:color w:val="0D0D0D"/>
          <w:rtl w:val="0"/>
        </w:rPr>
        <w:t xml:space="preserve"> Violation flag and time/frame of occurrence.</w:t>
      </w:r>
    </w:p>
    <w:p w14:paraId="00000187">
      <w:pPr>
        <w:numPr>
          <w:ilvl w:val="0"/>
          <w:numId w:val="13"/>
        </w:numPr>
        <w:spacing w:before="0" w:beforeAutospacing="0" w:after="240" w:line="360" w:lineRule="auto"/>
        <w:ind w:left="720" w:hanging="360"/>
        <w:rPr>
          <w:rFonts w:hint="default" w:ascii="Times New Roman" w:hAnsi="Times New Roman" w:cs="Times New Roman"/>
          <w:color w:val="0D0D0D"/>
        </w:rPr>
      </w:pPr>
      <w:r>
        <w:rPr>
          <w:rFonts w:hint="default" w:ascii="Times New Roman" w:hAnsi="Times New Roman" w:cs="Times New Roman"/>
          <w:b/>
          <w:color w:val="0D0D0D"/>
          <w:rtl w:val="0"/>
        </w:rPr>
        <w:t>Role:</w:t>
      </w:r>
      <w:r>
        <w:rPr>
          <w:rFonts w:hint="default" w:ascii="Times New Roman" w:hAnsi="Times New Roman" w:cs="Times New Roman"/>
          <w:color w:val="0D0D0D"/>
          <w:rtl w:val="0"/>
        </w:rPr>
        <w:t xml:space="preserve"> Determines whether a detected vehicle has violated traffic rules.</w:t>
      </w:r>
    </w:p>
    <w:p w14:paraId="00000188">
      <w:pPr>
        <w:spacing w:before="60" w:after="60" w:line="360" w:lineRule="auto"/>
        <w:ind w:left="0" w:firstLine="0"/>
        <w:rPr>
          <w:rFonts w:hint="default" w:ascii="Times New Roman" w:hAnsi="Times New Roman" w:cs="Times New Roman"/>
          <w:b/>
          <w:sz w:val="26"/>
          <w:szCs w:val="26"/>
        </w:rPr>
      </w:pPr>
      <w:r>
        <w:rPr>
          <w:rFonts w:hint="default" w:ascii="Times New Roman" w:hAnsi="Times New Roman" w:cs="Times New Roman"/>
          <w:b/>
          <w:sz w:val="26"/>
          <w:szCs w:val="26"/>
          <w:rtl w:val="0"/>
        </w:rPr>
        <w:t>Number Plate Recognition Module</w:t>
      </w:r>
    </w:p>
    <w:p w14:paraId="00000189">
      <w:pPr>
        <w:spacing w:before="60" w:after="60" w:line="360" w:lineRule="auto"/>
        <w:jc w:val="both"/>
        <w:rPr>
          <w:rFonts w:hint="default" w:ascii="Times New Roman" w:hAnsi="Times New Roman" w:cs="Times New Roman"/>
        </w:rPr>
      </w:pPr>
      <w:r>
        <w:rPr>
          <w:rFonts w:hint="default" w:ascii="Times New Roman" w:hAnsi="Times New Roman" w:cs="Times New Roman"/>
          <w:rtl w:val="0"/>
        </w:rPr>
        <w:t>Once a vehicle is flagged during a red signal, this module performs Optical Character Recognition (OCR) using EasyOCR to extract the vehicle’s number plate from the frame.</w:t>
      </w:r>
    </w:p>
    <w:p w14:paraId="0000018A">
      <w:pPr>
        <w:numPr>
          <w:ilvl w:val="0"/>
          <w:numId w:val="14"/>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b/>
          <w:rtl w:val="0"/>
        </w:rPr>
        <w:t>Function:</w:t>
      </w:r>
      <w:r>
        <w:rPr>
          <w:rFonts w:hint="default" w:ascii="Times New Roman" w:hAnsi="Times New Roman" w:cs="Times New Roman"/>
          <w:rtl w:val="0"/>
        </w:rPr>
        <w:t xml:space="preserve"> Extract and read alphanumeric characters from license plates.</w:t>
      </w:r>
    </w:p>
    <w:p w14:paraId="0000018B">
      <w:pPr>
        <w:numPr>
          <w:ilvl w:val="0"/>
          <w:numId w:val="14"/>
        </w:numPr>
        <w:spacing w:before="0" w:beforeAutospacing="0" w:after="0" w:afterAutospacing="0" w:line="360" w:lineRule="auto"/>
        <w:ind w:left="720" w:hanging="360"/>
        <w:rPr>
          <w:rFonts w:hint="default" w:ascii="Times New Roman" w:hAnsi="Times New Roman" w:cs="Times New Roman"/>
        </w:rPr>
      </w:pPr>
      <w:r>
        <w:rPr>
          <w:rFonts w:hint="default" w:ascii="Times New Roman" w:hAnsi="Times New Roman" w:cs="Times New Roman"/>
          <w:b/>
          <w:rtl w:val="0"/>
        </w:rPr>
        <w:t>Input:</w:t>
      </w:r>
      <w:r>
        <w:rPr>
          <w:rFonts w:hint="default" w:ascii="Times New Roman" w:hAnsi="Times New Roman" w:cs="Times New Roman"/>
          <w:rtl w:val="0"/>
        </w:rPr>
        <w:t xml:space="preserve"> Cropped vehicle image containing the number plate.</w:t>
      </w:r>
    </w:p>
    <w:p w14:paraId="0000018C">
      <w:pPr>
        <w:numPr>
          <w:ilvl w:val="0"/>
          <w:numId w:val="14"/>
        </w:numPr>
        <w:spacing w:before="0" w:beforeAutospacing="0" w:after="0" w:afterAutospacing="0" w:line="360" w:lineRule="auto"/>
        <w:ind w:left="720" w:hanging="360"/>
        <w:rPr>
          <w:rFonts w:hint="default" w:ascii="Times New Roman" w:hAnsi="Times New Roman" w:cs="Times New Roman"/>
        </w:rPr>
      </w:pPr>
      <w:r>
        <w:rPr>
          <w:rFonts w:hint="default" w:ascii="Times New Roman" w:hAnsi="Times New Roman" w:cs="Times New Roman"/>
          <w:b/>
          <w:rtl w:val="0"/>
        </w:rPr>
        <w:t>Output:</w:t>
      </w:r>
      <w:r>
        <w:rPr>
          <w:rFonts w:hint="default" w:ascii="Times New Roman" w:hAnsi="Times New Roman" w:cs="Times New Roman"/>
          <w:rtl w:val="0"/>
        </w:rPr>
        <w:t xml:space="preserve"> Recognized plate text.</w:t>
      </w:r>
    </w:p>
    <w:p w14:paraId="0000018D">
      <w:pPr>
        <w:numPr>
          <w:ilvl w:val="0"/>
          <w:numId w:val="14"/>
        </w:numPr>
        <w:spacing w:before="0" w:beforeAutospacing="0" w:after="240" w:line="360" w:lineRule="auto"/>
        <w:ind w:left="720" w:hanging="360"/>
        <w:rPr>
          <w:rFonts w:hint="default" w:ascii="Times New Roman" w:hAnsi="Times New Roman" w:cs="Times New Roman"/>
        </w:rPr>
      </w:pPr>
      <w:r>
        <w:rPr>
          <w:rFonts w:hint="default" w:ascii="Times New Roman" w:hAnsi="Times New Roman" w:cs="Times New Roman"/>
          <w:b/>
          <w:rtl w:val="0"/>
        </w:rPr>
        <w:t>Role:</w:t>
      </w:r>
      <w:r>
        <w:rPr>
          <w:rFonts w:hint="default" w:ascii="Times New Roman" w:hAnsi="Times New Roman" w:cs="Times New Roman"/>
          <w:rtl w:val="0"/>
        </w:rPr>
        <w:t xml:space="preserve"> Identifies violators for legal and administrative purposes.</w:t>
      </w:r>
    </w:p>
    <w:p w14:paraId="0000018E">
      <w:pPr>
        <w:pStyle w:val="4"/>
        <w:spacing w:before="280" w:after="80" w:line="360" w:lineRule="auto"/>
        <w:ind w:left="0" w:right="430" w:firstLine="0"/>
        <w:jc w:val="both"/>
        <w:rPr>
          <w:rFonts w:hint="default" w:ascii="Times New Roman" w:hAnsi="Times New Roman" w:cs="Times New Roman"/>
          <w:sz w:val="26"/>
          <w:szCs w:val="26"/>
        </w:rPr>
      </w:pPr>
      <w:bookmarkStart w:id="7" w:name="_2zv7glyys3i1" w:colFirst="0" w:colLast="0"/>
      <w:bookmarkEnd w:id="7"/>
      <w:r>
        <w:rPr>
          <w:rFonts w:hint="default" w:ascii="Times New Roman" w:hAnsi="Times New Roman" w:cs="Times New Roman"/>
          <w:sz w:val="26"/>
          <w:szCs w:val="26"/>
          <w:rtl w:val="0"/>
        </w:rPr>
        <w:t>Database Connectivity Module</w:t>
      </w:r>
    </w:p>
    <w:p w14:paraId="0000018F">
      <w:pPr>
        <w:spacing w:before="60" w:after="60" w:line="360" w:lineRule="auto"/>
        <w:jc w:val="both"/>
        <w:rPr>
          <w:rFonts w:hint="default" w:ascii="Times New Roman" w:hAnsi="Times New Roman" w:cs="Times New Roman"/>
        </w:rPr>
      </w:pPr>
      <w:r>
        <w:rPr>
          <w:rFonts w:hint="default" w:ascii="Times New Roman" w:hAnsi="Times New Roman" w:cs="Times New Roman"/>
          <w:rtl w:val="0"/>
        </w:rPr>
        <w:t>This module is responsible for securely storing and retrieving data from the MySQL backend. It logs all violations along with the timestamp, number plate, video frame image, and signal state. It also manages information related to registered users and police authorities.</w:t>
      </w:r>
    </w:p>
    <w:p w14:paraId="00000190">
      <w:pPr>
        <w:numPr>
          <w:ilvl w:val="0"/>
          <w:numId w:val="15"/>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b/>
          <w:rtl w:val="0"/>
        </w:rPr>
        <w:t>Function:</w:t>
      </w:r>
      <w:r>
        <w:rPr>
          <w:rFonts w:hint="default" w:ascii="Times New Roman" w:hAnsi="Times New Roman" w:cs="Times New Roman"/>
          <w:rtl w:val="0"/>
        </w:rPr>
        <w:t xml:space="preserve"> Insert and fetch violation data, user details, and vehicle info.</w:t>
      </w:r>
    </w:p>
    <w:p w14:paraId="00000191">
      <w:pPr>
        <w:numPr>
          <w:ilvl w:val="0"/>
          <w:numId w:val="15"/>
        </w:numPr>
        <w:spacing w:before="0" w:beforeAutospacing="0" w:after="0" w:afterAutospacing="0" w:line="360" w:lineRule="auto"/>
        <w:ind w:left="720" w:hanging="360"/>
        <w:rPr>
          <w:rFonts w:hint="default" w:ascii="Times New Roman" w:hAnsi="Times New Roman" w:cs="Times New Roman"/>
        </w:rPr>
      </w:pPr>
      <w:r>
        <w:rPr>
          <w:rFonts w:hint="default" w:ascii="Times New Roman" w:hAnsi="Times New Roman" w:cs="Times New Roman"/>
          <w:b/>
          <w:rtl w:val="0"/>
        </w:rPr>
        <w:t>Database:</w:t>
      </w:r>
      <w:r>
        <w:rPr>
          <w:rFonts w:hint="default" w:ascii="Times New Roman" w:hAnsi="Times New Roman" w:cs="Times New Roman"/>
          <w:rtl w:val="0"/>
        </w:rPr>
        <w:t xml:space="preserve"> MySQL running locally via XAMPP.</w:t>
      </w:r>
    </w:p>
    <w:p w14:paraId="00000192">
      <w:pPr>
        <w:numPr>
          <w:ilvl w:val="0"/>
          <w:numId w:val="15"/>
        </w:numPr>
        <w:spacing w:before="0" w:beforeAutospacing="0" w:after="240" w:line="360" w:lineRule="auto"/>
        <w:ind w:left="720" w:hanging="360"/>
        <w:rPr>
          <w:rFonts w:hint="default" w:ascii="Times New Roman" w:hAnsi="Times New Roman" w:cs="Times New Roman"/>
        </w:rPr>
      </w:pPr>
      <w:r>
        <w:rPr>
          <w:rFonts w:hint="default" w:ascii="Times New Roman" w:hAnsi="Times New Roman" w:cs="Times New Roman"/>
          <w:b/>
          <w:rtl w:val="0"/>
        </w:rPr>
        <w:t>Role:</w:t>
      </w:r>
      <w:r>
        <w:rPr>
          <w:rFonts w:hint="default" w:ascii="Times New Roman" w:hAnsi="Times New Roman" w:cs="Times New Roman"/>
          <w:rtl w:val="0"/>
        </w:rPr>
        <w:t xml:space="preserve"> Provides persistent storage for reporting and future reference.</w:t>
      </w:r>
    </w:p>
    <w:p w14:paraId="00000193">
      <w:pPr>
        <w:pStyle w:val="4"/>
        <w:spacing w:before="280" w:after="80" w:line="360" w:lineRule="auto"/>
        <w:ind w:left="0" w:right="430" w:firstLine="0"/>
        <w:jc w:val="both"/>
        <w:rPr>
          <w:rFonts w:hint="default" w:ascii="Times New Roman" w:hAnsi="Times New Roman" w:cs="Times New Roman"/>
          <w:sz w:val="26"/>
          <w:szCs w:val="26"/>
        </w:rPr>
      </w:pPr>
      <w:bookmarkStart w:id="8" w:name="_j3kgi1zhg3z7" w:colFirst="0" w:colLast="0"/>
      <w:bookmarkEnd w:id="8"/>
      <w:r>
        <w:rPr>
          <w:rFonts w:hint="default" w:ascii="Times New Roman" w:hAnsi="Times New Roman" w:cs="Times New Roman"/>
          <w:sz w:val="26"/>
          <w:szCs w:val="26"/>
          <w:rtl w:val="0"/>
        </w:rPr>
        <w:t>Violation Reporting</w:t>
      </w:r>
    </w:p>
    <w:p w14:paraId="00000194">
      <w:pPr>
        <w:spacing w:before="60" w:after="60" w:line="360" w:lineRule="auto"/>
        <w:jc w:val="both"/>
        <w:rPr>
          <w:rFonts w:hint="default" w:ascii="Times New Roman" w:hAnsi="Times New Roman" w:cs="Times New Roman"/>
        </w:rPr>
      </w:pPr>
      <w:r>
        <w:rPr>
          <w:rFonts w:hint="default" w:ascii="Times New Roman" w:hAnsi="Times New Roman" w:cs="Times New Roman"/>
          <w:rtl w:val="0"/>
        </w:rPr>
        <w:t>This module generates a detailed violation report upon detection. The system displays a preview of detected vehicles with their plate number and signal status. Upon video completion, a notification message is shown to inform the user that the analysis is complete.</w:t>
      </w:r>
    </w:p>
    <w:p w14:paraId="00000195">
      <w:pPr>
        <w:numPr>
          <w:ilvl w:val="0"/>
          <w:numId w:val="16"/>
        </w:numPr>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b/>
          <w:rtl w:val="0"/>
        </w:rPr>
        <w:t>Function:</w:t>
      </w:r>
      <w:r>
        <w:rPr>
          <w:rFonts w:hint="default" w:ascii="Times New Roman" w:hAnsi="Times New Roman" w:cs="Times New Roman"/>
          <w:rtl w:val="0"/>
        </w:rPr>
        <w:t xml:space="preserve"> Display previews and notify end of detection.</w:t>
      </w:r>
    </w:p>
    <w:p w14:paraId="00000196">
      <w:pPr>
        <w:numPr>
          <w:ilvl w:val="0"/>
          <w:numId w:val="16"/>
        </w:numPr>
        <w:spacing w:before="0" w:beforeAutospacing="0" w:after="0" w:afterAutospacing="0" w:line="360" w:lineRule="auto"/>
        <w:ind w:left="720" w:hanging="360"/>
        <w:rPr>
          <w:rFonts w:hint="default" w:ascii="Times New Roman" w:hAnsi="Times New Roman" w:cs="Times New Roman"/>
        </w:rPr>
      </w:pPr>
      <w:r>
        <w:rPr>
          <w:rFonts w:hint="default" w:ascii="Times New Roman" w:hAnsi="Times New Roman" w:cs="Times New Roman"/>
          <w:b/>
          <w:rtl w:val="0"/>
        </w:rPr>
        <w:t>Optional Features:</w:t>
      </w:r>
      <w:r>
        <w:rPr>
          <w:rFonts w:hint="default" w:ascii="Times New Roman" w:hAnsi="Times New Roman" w:cs="Times New Roman"/>
          <w:rtl w:val="0"/>
        </w:rPr>
        <w:t xml:space="preserve"> Extendable to send emails or SMS to vehicle owners (future scope).</w:t>
      </w:r>
    </w:p>
    <w:p w14:paraId="00000197">
      <w:pPr>
        <w:numPr>
          <w:ilvl w:val="0"/>
          <w:numId w:val="16"/>
        </w:numPr>
        <w:spacing w:before="0" w:beforeAutospacing="0" w:after="240" w:line="360" w:lineRule="auto"/>
        <w:ind w:left="720" w:hanging="360"/>
        <w:rPr>
          <w:rFonts w:hint="default" w:ascii="Times New Roman" w:hAnsi="Times New Roman" w:cs="Times New Roman"/>
        </w:rPr>
      </w:pPr>
      <w:r>
        <w:rPr>
          <w:rFonts w:hint="default" w:ascii="Times New Roman" w:hAnsi="Times New Roman" w:cs="Times New Roman"/>
          <w:b/>
          <w:rtl w:val="0"/>
        </w:rPr>
        <w:t>Role:</w:t>
      </w:r>
      <w:r>
        <w:rPr>
          <w:rFonts w:hint="default" w:ascii="Times New Roman" w:hAnsi="Times New Roman" w:cs="Times New Roman"/>
          <w:rtl w:val="0"/>
        </w:rPr>
        <w:t xml:space="preserve"> Bridges detection and user feedback to support action-taking.</w:t>
      </w:r>
    </w:p>
    <w:p w14:paraId="00000198">
      <w:pPr>
        <w:spacing w:before="75"/>
        <w:ind w:right="391"/>
        <w:jc w:val="center"/>
        <w:rPr>
          <w:rFonts w:hint="default" w:ascii="Times New Roman" w:hAnsi="Times New Roman" w:cs="Times New Roman"/>
          <w:b/>
          <w:sz w:val="28"/>
          <w:szCs w:val="28"/>
        </w:rPr>
      </w:pPr>
      <w:r>
        <w:rPr>
          <w:rFonts w:hint="default" w:ascii="Times New Roman" w:hAnsi="Times New Roman" w:cs="Times New Roman"/>
          <w:b/>
          <w:sz w:val="28"/>
          <w:szCs w:val="28"/>
          <w:rtl w:val="0"/>
        </w:rPr>
        <w:t>CHAPTER 6</w:t>
      </w:r>
    </w:p>
    <w:p w14:paraId="0000019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3" w:after="0" w:line="240" w:lineRule="auto"/>
        <w:ind w:left="0" w:right="0" w:firstLine="0"/>
        <w:jc w:val="left"/>
        <w:rPr>
          <w:rFonts w:hint="default" w:ascii="Times New Roman" w:hAnsi="Times New Roman" w:eastAsia="Times New Roman" w:cs="Times New Roman"/>
          <w:b/>
          <w:i w:val="0"/>
          <w:smallCaps w:val="0"/>
          <w:strike w:val="0"/>
          <w:color w:val="000000"/>
          <w:sz w:val="28"/>
          <w:szCs w:val="28"/>
          <w:u w:val="none"/>
          <w:shd w:val="clear" w:fill="auto"/>
          <w:vertAlign w:val="baseline"/>
        </w:rPr>
      </w:pPr>
    </w:p>
    <w:p w14:paraId="0000019A">
      <w:pPr>
        <w:ind w:left="328" w:right="715" w:firstLine="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IMPLEMENTATION</w:t>
      </w:r>
    </w:p>
    <w:p w14:paraId="000001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0" w:after="0" w:line="240" w:lineRule="auto"/>
        <w:ind w:left="0" w:right="0" w:firstLine="0"/>
        <w:jc w:val="left"/>
        <w:rPr>
          <w:rFonts w:hint="default" w:ascii="Times New Roman" w:hAnsi="Times New Roman" w:eastAsia="Times New Roman" w:cs="Times New Roman"/>
          <w:b/>
          <w:i w:val="0"/>
          <w:smallCaps w:val="0"/>
          <w:strike w:val="0"/>
          <w:color w:val="000000"/>
          <w:sz w:val="28"/>
          <w:szCs w:val="28"/>
          <w:u w:val="none"/>
          <w:shd w:val="clear" w:fill="auto"/>
          <w:vertAlign w:val="baseline"/>
        </w:rPr>
      </w:pPr>
    </w:p>
    <w:p w14:paraId="0000019C">
      <w:pPr>
        <w:spacing w:before="1"/>
        <w:ind w:left="23" w:firstLine="0"/>
        <w:rPr>
          <w:rFonts w:hint="default" w:ascii="Times New Roman" w:hAnsi="Times New Roman" w:cs="Times New Roman"/>
          <w:b/>
          <w:sz w:val="28"/>
          <w:szCs w:val="28"/>
        </w:rPr>
      </w:pPr>
      <w:r>
        <w:rPr>
          <w:rFonts w:hint="default" w:ascii="Times New Roman" w:hAnsi="Times New Roman" w:cs="Times New Roman"/>
          <w:b/>
          <w:sz w:val="28"/>
          <w:szCs w:val="28"/>
          <w:rtl w:val="0"/>
        </w:rPr>
        <w:t>6.1 SOURCE CODE</w:t>
      </w:r>
    </w:p>
    <w:p w14:paraId="0000019D">
      <w:pPr>
        <w:spacing w:before="1"/>
        <w:ind w:left="23" w:firstLine="0"/>
        <w:rPr>
          <w:rFonts w:hint="default" w:ascii="Times New Roman" w:hAnsi="Times New Roman" w:cs="Times New Roman"/>
          <w:b/>
          <w:sz w:val="28"/>
          <w:szCs w:val="28"/>
        </w:rPr>
      </w:pPr>
    </w:p>
    <w:p w14:paraId="0000019E">
      <w:pPr>
        <w:spacing w:before="1"/>
        <w:ind w:left="23" w:firstLine="0"/>
        <w:rPr>
          <w:rFonts w:hint="default" w:ascii="Times New Roman" w:hAnsi="Times New Roman" w:cs="Times New Roman"/>
        </w:rPr>
      </w:pPr>
      <w:r>
        <w:rPr>
          <w:rFonts w:hint="default" w:ascii="Times New Roman" w:hAnsi="Times New Roman" w:cs="Times New Roman"/>
          <w:rtl w:val="0"/>
        </w:rPr>
        <w:t>#app.py</w:t>
      </w:r>
    </w:p>
    <w:p w14:paraId="0000019F">
      <w:pPr>
        <w:spacing w:before="1"/>
        <w:ind w:left="23" w:firstLine="0"/>
        <w:rPr>
          <w:rFonts w:hint="default" w:ascii="Times New Roman" w:hAnsi="Times New Roman" w:cs="Times New Roman"/>
        </w:rPr>
      </w:pPr>
      <w:r>
        <w:rPr>
          <w:rFonts w:hint="default" w:ascii="Times New Roman" w:hAnsi="Times New Roman" w:cs="Times New Roman"/>
          <w:rtl w:val="0"/>
        </w:rPr>
        <w:t>from flask import Flask, render_template, request, redirect, session, jsonify, send_from_directory</w:t>
      </w:r>
    </w:p>
    <w:p w14:paraId="000001A0">
      <w:pPr>
        <w:spacing w:before="1"/>
        <w:ind w:left="23" w:firstLine="0"/>
        <w:rPr>
          <w:rFonts w:hint="default" w:ascii="Times New Roman" w:hAnsi="Times New Roman" w:cs="Times New Roman"/>
        </w:rPr>
      </w:pPr>
      <w:r>
        <w:rPr>
          <w:rFonts w:hint="default" w:ascii="Times New Roman" w:hAnsi="Times New Roman" w:cs="Times New Roman"/>
          <w:rtl w:val="0"/>
        </w:rPr>
        <w:t>from flask_mysqldb import MySQL</w:t>
      </w:r>
    </w:p>
    <w:p w14:paraId="000001A1">
      <w:pPr>
        <w:spacing w:before="1"/>
        <w:ind w:left="23" w:firstLine="0"/>
        <w:rPr>
          <w:rFonts w:hint="default" w:ascii="Times New Roman" w:hAnsi="Times New Roman" w:cs="Times New Roman"/>
        </w:rPr>
      </w:pPr>
      <w:r>
        <w:rPr>
          <w:rFonts w:hint="default" w:ascii="Times New Roman" w:hAnsi="Times New Roman" w:cs="Times New Roman"/>
          <w:rtl w:val="0"/>
        </w:rPr>
        <w:t>import MySQLdb.cursors</w:t>
      </w:r>
    </w:p>
    <w:p w14:paraId="000001A2">
      <w:pPr>
        <w:spacing w:before="1"/>
        <w:ind w:left="23" w:firstLine="0"/>
        <w:rPr>
          <w:rFonts w:hint="default" w:ascii="Times New Roman" w:hAnsi="Times New Roman" w:cs="Times New Roman"/>
        </w:rPr>
      </w:pPr>
      <w:r>
        <w:rPr>
          <w:rFonts w:hint="default" w:ascii="Times New Roman" w:hAnsi="Times New Roman" w:cs="Times New Roman"/>
          <w:rtl w:val="0"/>
        </w:rPr>
        <w:t>import os</w:t>
      </w:r>
    </w:p>
    <w:p w14:paraId="000001A3">
      <w:pPr>
        <w:spacing w:before="1"/>
        <w:ind w:left="23" w:firstLine="0"/>
        <w:rPr>
          <w:rFonts w:hint="default" w:ascii="Times New Roman" w:hAnsi="Times New Roman" w:cs="Times New Roman"/>
        </w:rPr>
      </w:pPr>
      <w:r>
        <w:rPr>
          <w:rFonts w:hint="default" w:ascii="Times New Roman" w:hAnsi="Times New Roman" w:cs="Times New Roman"/>
          <w:rtl w:val="0"/>
        </w:rPr>
        <w:t>import cv2</w:t>
      </w:r>
    </w:p>
    <w:p w14:paraId="000001A4">
      <w:pPr>
        <w:spacing w:before="1"/>
        <w:ind w:left="23" w:firstLine="0"/>
        <w:rPr>
          <w:rFonts w:hint="default" w:ascii="Times New Roman" w:hAnsi="Times New Roman" w:cs="Times New Roman"/>
        </w:rPr>
      </w:pPr>
      <w:r>
        <w:rPr>
          <w:rFonts w:hint="default" w:ascii="Times New Roman" w:hAnsi="Times New Roman" w:cs="Times New Roman"/>
          <w:rtl w:val="0"/>
        </w:rPr>
        <w:t>import pytesseract</w:t>
      </w:r>
    </w:p>
    <w:p w14:paraId="000001A5">
      <w:pPr>
        <w:spacing w:before="1"/>
        <w:ind w:left="23" w:firstLine="0"/>
        <w:rPr>
          <w:rFonts w:hint="default" w:ascii="Times New Roman" w:hAnsi="Times New Roman" w:cs="Times New Roman"/>
        </w:rPr>
      </w:pPr>
      <w:r>
        <w:rPr>
          <w:rFonts w:hint="default" w:ascii="Times New Roman" w:hAnsi="Times New Roman" w:cs="Times New Roman"/>
          <w:rtl w:val="0"/>
        </w:rPr>
        <w:t>import re</w:t>
      </w:r>
    </w:p>
    <w:p w14:paraId="000001A6">
      <w:pPr>
        <w:spacing w:before="1"/>
        <w:ind w:left="23" w:firstLine="0"/>
        <w:rPr>
          <w:rFonts w:hint="default" w:ascii="Times New Roman" w:hAnsi="Times New Roman" w:cs="Times New Roman"/>
        </w:rPr>
      </w:pPr>
      <w:r>
        <w:rPr>
          <w:rFonts w:hint="default" w:ascii="Times New Roman" w:hAnsi="Times New Roman" w:cs="Times New Roman"/>
          <w:rtl w:val="0"/>
        </w:rPr>
        <w:t>import threading</w:t>
      </w:r>
    </w:p>
    <w:p w14:paraId="000001A7">
      <w:pPr>
        <w:spacing w:before="1"/>
        <w:ind w:left="23" w:firstLine="0"/>
        <w:rPr>
          <w:rFonts w:hint="default" w:ascii="Times New Roman" w:hAnsi="Times New Roman" w:cs="Times New Roman"/>
        </w:rPr>
      </w:pPr>
      <w:r>
        <w:rPr>
          <w:rFonts w:hint="default" w:ascii="Times New Roman" w:hAnsi="Times New Roman" w:cs="Times New Roman"/>
          <w:rtl w:val="0"/>
        </w:rPr>
        <w:t>import time</w:t>
      </w:r>
    </w:p>
    <w:p w14:paraId="000001A8">
      <w:pPr>
        <w:spacing w:before="1"/>
        <w:ind w:left="23" w:firstLine="0"/>
        <w:rPr>
          <w:rFonts w:hint="default" w:ascii="Times New Roman" w:hAnsi="Times New Roman" w:cs="Times New Roman"/>
        </w:rPr>
      </w:pPr>
    </w:p>
    <w:p w14:paraId="000001A9">
      <w:pPr>
        <w:spacing w:before="1"/>
        <w:ind w:left="23" w:firstLine="0"/>
        <w:rPr>
          <w:rFonts w:hint="default" w:ascii="Times New Roman" w:hAnsi="Times New Roman" w:cs="Times New Roman"/>
        </w:rPr>
      </w:pPr>
      <w:r>
        <w:rPr>
          <w:rFonts w:hint="default" w:ascii="Times New Roman" w:hAnsi="Times New Roman" w:cs="Times New Roman"/>
          <w:rtl w:val="0"/>
        </w:rPr>
        <w:t># Set Tesseract path</w:t>
      </w:r>
    </w:p>
    <w:p w14:paraId="000001AA">
      <w:pPr>
        <w:spacing w:before="1"/>
        <w:ind w:left="23" w:firstLine="0"/>
        <w:rPr>
          <w:rFonts w:hint="default" w:ascii="Times New Roman" w:hAnsi="Times New Roman" w:cs="Times New Roman"/>
        </w:rPr>
      </w:pPr>
      <w:r>
        <w:rPr>
          <w:rFonts w:hint="default" w:ascii="Times New Roman" w:hAnsi="Times New Roman" w:cs="Times New Roman"/>
          <w:rtl w:val="0"/>
        </w:rPr>
        <w:t>pytesseract.pytesseract.tesseract_cmd = r'D:\tesseract\tesseract.exe'</w:t>
      </w:r>
    </w:p>
    <w:p w14:paraId="000001AB">
      <w:pPr>
        <w:spacing w:before="1"/>
        <w:ind w:left="23" w:firstLine="0"/>
        <w:rPr>
          <w:rFonts w:hint="default" w:ascii="Times New Roman" w:hAnsi="Times New Roman" w:cs="Times New Roman"/>
        </w:rPr>
      </w:pPr>
    </w:p>
    <w:p w14:paraId="000001AC">
      <w:pPr>
        <w:spacing w:before="1"/>
        <w:ind w:left="23" w:firstLine="0"/>
        <w:rPr>
          <w:rFonts w:hint="default" w:ascii="Times New Roman" w:hAnsi="Times New Roman" w:cs="Times New Roman"/>
        </w:rPr>
      </w:pPr>
      <w:r>
        <w:rPr>
          <w:rFonts w:hint="default" w:ascii="Times New Roman" w:hAnsi="Times New Roman" w:cs="Times New Roman"/>
          <w:rtl w:val="0"/>
        </w:rPr>
        <w:t>app = Flask(__name__)</w:t>
      </w:r>
    </w:p>
    <w:p w14:paraId="000001AD">
      <w:pPr>
        <w:spacing w:before="1"/>
        <w:ind w:left="23" w:firstLine="0"/>
        <w:rPr>
          <w:rFonts w:hint="default" w:ascii="Times New Roman" w:hAnsi="Times New Roman" w:cs="Times New Roman"/>
        </w:rPr>
      </w:pPr>
      <w:r>
        <w:rPr>
          <w:rFonts w:hint="default" w:ascii="Times New Roman" w:hAnsi="Times New Roman" w:cs="Times New Roman"/>
          <w:rtl w:val="0"/>
        </w:rPr>
        <w:t>app.secret_key = 'your_secret_key_here'</w:t>
      </w:r>
    </w:p>
    <w:p w14:paraId="000001AE">
      <w:pPr>
        <w:spacing w:before="1"/>
        <w:ind w:left="23" w:firstLine="0"/>
        <w:rPr>
          <w:rFonts w:hint="default" w:ascii="Times New Roman" w:hAnsi="Times New Roman" w:cs="Times New Roman"/>
        </w:rPr>
      </w:pPr>
    </w:p>
    <w:p w14:paraId="000001AF">
      <w:pPr>
        <w:spacing w:before="1"/>
        <w:ind w:left="23" w:firstLine="0"/>
        <w:rPr>
          <w:rFonts w:hint="default" w:ascii="Times New Roman" w:hAnsi="Times New Roman" w:cs="Times New Roman"/>
        </w:rPr>
      </w:pPr>
      <w:r>
        <w:rPr>
          <w:rFonts w:hint="default" w:ascii="Times New Roman" w:hAnsi="Times New Roman" w:cs="Times New Roman"/>
          <w:rtl w:val="0"/>
        </w:rPr>
        <w:t># MySQL configuration for XAMPP</w:t>
      </w:r>
    </w:p>
    <w:p w14:paraId="000001B0">
      <w:pPr>
        <w:spacing w:before="1"/>
        <w:ind w:left="23" w:firstLine="0"/>
        <w:rPr>
          <w:rFonts w:hint="default" w:ascii="Times New Roman" w:hAnsi="Times New Roman" w:cs="Times New Roman"/>
        </w:rPr>
      </w:pPr>
      <w:r>
        <w:rPr>
          <w:rFonts w:hint="default" w:ascii="Times New Roman" w:hAnsi="Times New Roman" w:cs="Times New Roman"/>
          <w:rtl w:val="0"/>
        </w:rPr>
        <w:t>app.config['MYSQL_HOST'] = 'localhost'</w:t>
      </w:r>
    </w:p>
    <w:p w14:paraId="000001B1">
      <w:pPr>
        <w:spacing w:before="1"/>
        <w:ind w:left="23" w:firstLine="0"/>
        <w:rPr>
          <w:rFonts w:hint="default" w:ascii="Times New Roman" w:hAnsi="Times New Roman" w:cs="Times New Roman"/>
        </w:rPr>
      </w:pPr>
      <w:r>
        <w:rPr>
          <w:rFonts w:hint="default" w:ascii="Times New Roman" w:hAnsi="Times New Roman" w:cs="Times New Roman"/>
          <w:rtl w:val="0"/>
        </w:rPr>
        <w:t>app.config['MYSQL_USER'] = 'root'</w:t>
      </w:r>
    </w:p>
    <w:p w14:paraId="000001B2">
      <w:pPr>
        <w:spacing w:before="1"/>
        <w:ind w:left="23" w:firstLine="0"/>
        <w:rPr>
          <w:rFonts w:hint="default" w:ascii="Times New Roman" w:hAnsi="Times New Roman" w:cs="Times New Roman"/>
        </w:rPr>
      </w:pPr>
      <w:r>
        <w:rPr>
          <w:rFonts w:hint="default" w:ascii="Times New Roman" w:hAnsi="Times New Roman" w:cs="Times New Roman"/>
          <w:rtl w:val="0"/>
        </w:rPr>
        <w:t>app.config['MYSQL_PASSWORD'] = ''</w:t>
      </w:r>
    </w:p>
    <w:p w14:paraId="000001B3">
      <w:pPr>
        <w:spacing w:before="1"/>
        <w:ind w:left="23" w:firstLine="0"/>
        <w:rPr>
          <w:rFonts w:hint="default" w:ascii="Times New Roman" w:hAnsi="Times New Roman" w:cs="Times New Roman"/>
        </w:rPr>
      </w:pPr>
      <w:r>
        <w:rPr>
          <w:rFonts w:hint="default" w:ascii="Times New Roman" w:hAnsi="Times New Roman" w:cs="Times New Roman"/>
          <w:rtl w:val="0"/>
        </w:rPr>
        <w:t>app.config['MYSQL_DB'] = 'traffic_db'</w:t>
      </w:r>
    </w:p>
    <w:p w14:paraId="000001B4">
      <w:pPr>
        <w:spacing w:before="1"/>
        <w:ind w:left="23" w:firstLine="0"/>
        <w:rPr>
          <w:rFonts w:hint="default" w:ascii="Times New Roman" w:hAnsi="Times New Roman" w:cs="Times New Roman"/>
        </w:rPr>
      </w:pPr>
    </w:p>
    <w:p w14:paraId="000001B5">
      <w:pPr>
        <w:spacing w:before="1"/>
        <w:ind w:left="23" w:firstLine="0"/>
        <w:rPr>
          <w:rFonts w:hint="default" w:ascii="Times New Roman" w:hAnsi="Times New Roman" w:cs="Times New Roman"/>
        </w:rPr>
      </w:pPr>
      <w:r>
        <w:rPr>
          <w:rFonts w:hint="default" w:ascii="Times New Roman" w:hAnsi="Times New Roman" w:cs="Times New Roman"/>
          <w:rtl w:val="0"/>
        </w:rPr>
        <w:t># Upload folder config</w:t>
      </w:r>
    </w:p>
    <w:p w14:paraId="000001B6">
      <w:pPr>
        <w:spacing w:before="1"/>
        <w:ind w:left="23" w:firstLine="0"/>
        <w:rPr>
          <w:rFonts w:hint="default" w:ascii="Times New Roman" w:hAnsi="Times New Roman" w:cs="Times New Roman"/>
        </w:rPr>
      </w:pPr>
      <w:r>
        <w:rPr>
          <w:rFonts w:hint="default" w:ascii="Times New Roman" w:hAnsi="Times New Roman" w:cs="Times New Roman"/>
          <w:rtl w:val="0"/>
        </w:rPr>
        <w:t>app.config['UPLOAD_FOLDER'] = 'uploads'</w:t>
      </w:r>
    </w:p>
    <w:p w14:paraId="000001B7">
      <w:pPr>
        <w:spacing w:before="1"/>
        <w:ind w:left="23" w:firstLine="0"/>
        <w:rPr>
          <w:rFonts w:hint="default" w:ascii="Times New Roman" w:hAnsi="Times New Roman" w:cs="Times New Roman"/>
        </w:rPr>
      </w:pPr>
      <w:r>
        <w:rPr>
          <w:rFonts w:hint="default" w:ascii="Times New Roman" w:hAnsi="Times New Roman" w:cs="Times New Roman"/>
          <w:rtl w:val="0"/>
        </w:rPr>
        <w:t>os.makedirs(app.config['UPLOAD_FOLDER'], exist_ok=True)</w:t>
      </w:r>
    </w:p>
    <w:p w14:paraId="000001B8">
      <w:pPr>
        <w:spacing w:before="1"/>
        <w:ind w:left="23" w:firstLine="0"/>
        <w:rPr>
          <w:rFonts w:hint="default" w:ascii="Times New Roman" w:hAnsi="Times New Roman" w:cs="Times New Roman"/>
        </w:rPr>
      </w:pPr>
    </w:p>
    <w:p w14:paraId="000001B9">
      <w:pPr>
        <w:spacing w:before="1"/>
        <w:ind w:left="23" w:firstLine="0"/>
        <w:rPr>
          <w:rFonts w:hint="default" w:ascii="Times New Roman" w:hAnsi="Times New Roman" w:cs="Times New Roman"/>
        </w:rPr>
      </w:pPr>
      <w:r>
        <w:rPr>
          <w:rFonts w:hint="default" w:ascii="Times New Roman" w:hAnsi="Times New Roman" w:cs="Times New Roman"/>
          <w:rtl w:val="0"/>
        </w:rPr>
        <w:t>mysql = MySQL(app)</w:t>
      </w:r>
    </w:p>
    <w:p w14:paraId="000001BA">
      <w:pPr>
        <w:spacing w:before="1"/>
        <w:ind w:left="23" w:firstLine="0"/>
        <w:rPr>
          <w:rFonts w:hint="default" w:ascii="Times New Roman" w:hAnsi="Times New Roman" w:cs="Times New Roman"/>
        </w:rPr>
      </w:pPr>
    </w:p>
    <w:p w14:paraId="000001BB">
      <w:pPr>
        <w:spacing w:before="1"/>
        <w:ind w:left="23" w:firstLine="0"/>
        <w:rPr>
          <w:rFonts w:hint="default" w:ascii="Times New Roman" w:hAnsi="Times New Roman" w:cs="Times New Roman"/>
        </w:rPr>
      </w:pPr>
      <w:r>
        <w:rPr>
          <w:rFonts w:hint="default" w:ascii="Times New Roman" w:hAnsi="Times New Roman" w:cs="Times New Roman"/>
          <w:rtl w:val="0"/>
        </w:rPr>
        <w:t># Shared state</w:t>
      </w:r>
    </w:p>
    <w:p w14:paraId="000001BC">
      <w:pPr>
        <w:spacing w:before="1"/>
        <w:ind w:left="23" w:firstLine="0"/>
        <w:rPr>
          <w:rFonts w:hint="default" w:ascii="Times New Roman" w:hAnsi="Times New Roman" w:cs="Times New Roman"/>
        </w:rPr>
      </w:pPr>
      <w:r>
        <w:rPr>
          <w:rFonts w:hint="default" w:ascii="Times New Roman" w:hAnsi="Times New Roman" w:cs="Times New Roman"/>
          <w:rtl w:val="0"/>
        </w:rPr>
        <w:t>detection_state = {</w:t>
      </w:r>
    </w:p>
    <w:p w14:paraId="000001BD">
      <w:pPr>
        <w:spacing w:before="1"/>
        <w:ind w:left="23" w:firstLine="0"/>
        <w:rPr>
          <w:rFonts w:hint="default" w:ascii="Times New Roman" w:hAnsi="Times New Roman" w:cs="Times New Roman"/>
        </w:rPr>
      </w:pPr>
      <w:r>
        <w:rPr>
          <w:rFonts w:hint="default" w:ascii="Times New Roman" w:hAnsi="Times New Roman" w:cs="Times New Roman"/>
          <w:rtl w:val="0"/>
        </w:rPr>
        <w:t xml:space="preserve">    'signal': 'green',</w:t>
      </w:r>
    </w:p>
    <w:p w14:paraId="000001BE">
      <w:pPr>
        <w:spacing w:before="1"/>
        <w:ind w:left="23" w:firstLine="0"/>
        <w:rPr>
          <w:rFonts w:hint="default" w:ascii="Times New Roman" w:hAnsi="Times New Roman" w:cs="Times New Roman"/>
        </w:rPr>
      </w:pPr>
      <w:r>
        <w:rPr>
          <w:rFonts w:hint="default" w:ascii="Times New Roman" w:hAnsi="Times New Roman" w:cs="Times New Roman"/>
          <w:rtl w:val="0"/>
        </w:rPr>
        <w:t xml:space="preserve">    'video_processing': False,</w:t>
      </w:r>
    </w:p>
    <w:p w14:paraId="000001BF">
      <w:pPr>
        <w:spacing w:before="1"/>
        <w:ind w:left="23" w:firstLine="0"/>
        <w:rPr>
          <w:rFonts w:hint="default" w:ascii="Times New Roman" w:hAnsi="Times New Roman" w:cs="Times New Roman"/>
        </w:rPr>
      </w:pPr>
      <w:r>
        <w:rPr>
          <w:rFonts w:hint="default" w:ascii="Times New Roman" w:hAnsi="Times New Roman" w:cs="Times New Roman"/>
          <w:rtl w:val="0"/>
        </w:rPr>
        <w:t xml:space="preserve">    'video_finished': False,</w:t>
      </w:r>
    </w:p>
    <w:p w14:paraId="000001C0">
      <w:pPr>
        <w:spacing w:before="1"/>
        <w:ind w:left="23" w:firstLine="0"/>
        <w:rPr>
          <w:rFonts w:hint="default" w:ascii="Times New Roman" w:hAnsi="Times New Roman" w:cs="Times New Roman"/>
        </w:rPr>
      </w:pPr>
      <w:r>
        <w:rPr>
          <w:rFonts w:hint="default" w:ascii="Times New Roman" w:hAnsi="Times New Roman" w:cs="Times New Roman"/>
          <w:rtl w:val="0"/>
        </w:rPr>
        <w:t xml:space="preserve">    'current_video': '',</w:t>
      </w:r>
    </w:p>
    <w:p w14:paraId="000001C1">
      <w:pPr>
        <w:spacing w:before="1"/>
        <w:ind w:left="23" w:firstLine="0"/>
        <w:rPr>
          <w:rFonts w:hint="default" w:ascii="Times New Roman" w:hAnsi="Times New Roman" w:cs="Times New Roman"/>
        </w:rPr>
      </w:pPr>
      <w:r>
        <w:rPr>
          <w:rFonts w:hint="default" w:ascii="Times New Roman" w:hAnsi="Times New Roman" w:cs="Times New Roman"/>
          <w:rtl w:val="0"/>
        </w:rPr>
        <w:t xml:space="preserve">    'latest_plates': set()</w:t>
      </w:r>
    </w:p>
    <w:p w14:paraId="000001C2">
      <w:pPr>
        <w:spacing w:before="1"/>
        <w:ind w:left="23" w:firstLine="0"/>
        <w:rPr>
          <w:rFonts w:hint="default" w:ascii="Times New Roman" w:hAnsi="Times New Roman" w:cs="Times New Roman"/>
        </w:rPr>
      </w:pPr>
      <w:r>
        <w:rPr>
          <w:rFonts w:hint="default" w:ascii="Times New Roman" w:hAnsi="Times New Roman" w:cs="Times New Roman"/>
          <w:rtl w:val="0"/>
        </w:rPr>
        <w:t>}</w:t>
      </w:r>
    </w:p>
    <w:p w14:paraId="000001C3">
      <w:pPr>
        <w:spacing w:before="1"/>
        <w:ind w:left="23" w:firstLine="0"/>
        <w:rPr>
          <w:rFonts w:hint="default" w:ascii="Times New Roman" w:hAnsi="Times New Roman" w:cs="Times New Roman"/>
        </w:rPr>
      </w:pPr>
    </w:p>
    <w:p w14:paraId="000001C4">
      <w:pPr>
        <w:spacing w:before="1"/>
        <w:ind w:left="23" w:firstLine="0"/>
        <w:rPr>
          <w:rFonts w:hint="default" w:ascii="Times New Roman" w:hAnsi="Times New Roman" w:cs="Times New Roman"/>
        </w:rPr>
      </w:pPr>
      <w:r>
        <w:rPr>
          <w:rFonts w:hint="default" w:ascii="Times New Roman" w:hAnsi="Times New Roman" w:cs="Times New Roman"/>
          <w:rtl w:val="0"/>
        </w:rPr>
        <w:t>@app.route('/')</w:t>
      </w:r>
    </w:p>
    <w:p w14:paraId="000001C5">
      <w:pPr>
        <w:spacing w:before="1"/>
        <w:ind w:left="23" w:firstLine="0"/>
        <w:rPr>
          <w:rFonts w:hint="default" w:ascii="Times New Roman" w:hAnsi="Times New Roman" w:cs="Times New Roman"/>
        </w:rPr>
      </w:pPr>
      <w:r>
        <w:rPr>
          <w:rFonts w:hint="default" w:ascii="Times New Roman" w:hAnsi="Times New Roman" w:cs="Times New Roman"/>
          <w:rtl w:val="0"/>
        </w:rPr>
        <w:t>def home():</w:t>
      </w:r>
    </w:p>
    <w:p w14:paraId="000001C6">
      <w:pPr>
        <w:spacing w:before="1"/>
        <w:ind w:left="23" w:firstLine="0"/>
        <w:rPr>
          <w:rFonts w:hint="default" w:ascii="Times New Roman" w:hAnsi="Times New Roman" w:cs="Times New Roman"/>
        </w:rPr>
      </w:pPr>
      <w:r>
        <w:rPr>
          <w:rFonts w:hint="default" w:ascii="Times New Roman" w:hAnsi="Times New Roman" w:cs="Times New Roman"/>
          <w:rtl w:val="0"/>
        </w:rPr>
        <w:t xml:space="preserve">    return redirect('/login')</w:t>
      </w:r>
    </w:p>
    <w:p w14:paraId="000001C7">
      <w:pPr>
        <w:spacing w:before="1"/>
        <w:ind w:left="23" w:firstLine="0"/>
        <w:rPr>
          <w:rFonts w:hint="default" w:ascii="Times New Roman" w:hAnsi="Times New Roman" w:cs="Times New Roman"/>
        </w:rPr>
      </w:pPr>
    </w:p>
    <w:p w14:paraId="000001C8">
      <w:pPr>
        <w:spacing w:before="1"/>
        <w:ind w:left="23" w:firstLine="0"/>
        <w:rPr>
          <w:rFonts w:hint="default" w:ascii="Times New Roman" w:hAnsi="Times New Roman" w:cs="Times New Roman"/>
        </w:rPr>
      </w:pPr>
      <w:r>
        <w:rPr>
          <w:rFonts w:hint="default" w:ascii="Times New Roman" w:hAnsi="Times New Roman" w:cs="Times New Roman"/>
          <w:rtl w:val="0"/>
        </w:rPr>
        <w:t>@app.route('/login', methods=['GET', 'POST'])</w:t>
      </w:r>
    </w:p>
    <w:p w14:paraId="000001C9">
      <w:pPr>
        <w:spacing w:before="1"/>
        <w:ind w:left="23" w:firstLine="0"/>
        <w:rPr>
          <w:rFonts w:hint="default" w:ascii="Times New Roman" w:hAnsi="Times New Roman" w:cs="Times New Roman"/>
        </w:rPr>
      </w:pPr>
      <w:r>
        <w:rPr>
          <w:rFonts w:hint="default" w:ascii="Times New Roman" w:hAnsi="Times New Roman" w:cs="Times New Roman"/>
          <w:rtl w:val="0"/>
        </w:rPr>
        <w:t>def login():</w:t>
      </w:r>
    </w:p>
    <w:p w14:paraId="000001CA">
      <w:pPr>
        <w:spacing w:before="1"/>
        <w:ind w:left="23" w:firstLine="0"/>
        <w:rPr>
          <w:rFonts w:hint="default" w:ascii="Times New Roman" w:hAnsi="Times New Roman" w:cs="Times New Roman"/>
        </w:rPr>
      </w:pPr>
      <w:r>
        <w:rPr>
          <w:rFonts w:hint="default" w:ascii="Times New Roman" w:hAnsi="Times New Roman" w:cs="Times New Roman"/>
          <w:rtl w:val="0"/>
        </w:rPr>
        <w:t xml:space="preserve">    msg = ''</w:t>
      </w:r>
    </w:p>
    <w:p w14:paraId="000001CB">
      <w:pPr>
        <w:spacing w:before="1"/>
        <w:ind w:left="23" w:firstLine="0"/>
        <w:rPr>
          <w:rFonts w:hint="default" w:ascii="Times New Roman" w:hAnsi="Times New Roman" w:cs="Times New Roman"/>
        </w:rPr>
      </w:pPr>
      <w:r>
        <w:rPr>
          <w:rFonts w:hint="default" w:ascii="Times New Roman" w:hAnsi="Times New Roman" w:cs="Times New Roman"/>
          <w:rtl w:val="0"/>
        </w:rPr>
        <w:t xml:space="preserve">    if request.method == 'POST' and 'username' in request.form and 'password' in request.form:</w:t>
      </w:r>
    </w:p>
    <w:p w14:paraId="000001CC">
      <w:pPr>
        <w:spacing w:before="1"/>
        <w:ind w:left="23" w:firstLine="0"/>
        <w:rPr>
          <w:rFonts w:hint="default" w:ascii="Times New Roman" w:hAnsi="Times New Roman" w:cs="Times New Roman"/>
        </w:rPr>
      </w:pPr>
      <w:r>
        <w:rPr>
          <w:rFonts w:hint="default" w:ascii="Times New Roman" w:hAnsi="Times New Roman" w:cs="Times New Roman"/>
          <w:rtl w:val="0"/>
        </w:rPr>
        <w:t xml:space="preserve">        username = request.form['username']</w:t>
      </w:r>
    </w:p>
    <w:p w14:paraId="000001CD">
      <w:pPr>
        <w:spacing w:before="1"/>
        <w:ind w:left="23" w:firstLine="0"/>
        <w:rPr>
          <w:rFonts w:hint="default" w:ascii="Times New Roman" w:hAnsi="Times New Roman" w:cs="Times New Roman"/>
        </w:rPr>
      </w:pPr>
      <w:r>
        <w:rPr>
          <w:rFonts w:hint="default" w:ascii="Times New Roman" w:hAnsi="Times New Roman" w:cs="Times New Roman"/>
          <w:rtl w:val="0"/>
        </w:rPr>
        <w:t xml:space="preserve">        password = request.form['password']</w:t>
      </w:r>
    </w:p>
    <w:p w14:paraId="000001CE">
      <w:pPr>
        <w:spacing w:before="1"/>
        <w:ind w:left="23" w:firstLine="0"/>
        <w:rPr>
          <w:rFonts w:hint="default" w:ascii="Times New Roman" w:hAnsi="Times New Roman" w:cs="Times New Roman"/>
        </w:rPr>
      </w:pPr>
      <w:r>
        <w:rPr>
          <w:rFonts w:hint="default" w:ascii="Times New Roman" w:hAnsi="Times New Roman" w:cs="Times New Roman"/>
          <w:rtl w:val="0"/>
        </w:rPr>
        <w:t xml:space="preserve">        cursor = mysql.connection.cursor(MySQLdb.cursors.DictCursor)</w:t>
      </w:r>
    </w:p>
    <w:p w14:paraId="000001CF">
      <w:pPr>
        <w:spacing w:before="1"/>
        <w:ind w:left="23" w:firstLine="0"/>
        <w:rPr>
          <w:rFonts w:hint="default" w:ascii="Times New Roman" w:hAnsi="Times New Roman" w:cs="Times New Roman"/>
        </w:rPr>
      </w:pPr>
      <w:r>
        <w:rPr>
          <w:rFonts w:hint="default" w:ascii="Times New Roman" w:hAnsi="Times New Roman" w:cs="Times New Roman"/>
          <w:rtl w:val="0"/>
        </w:rPr>
        <w:t xml:space="preserve">        cursor.execute('SELECT * FROM users WHERE username = %s AND password = %s AND role = %s',</w:t>
      </w:r>
    </w:p>
    <w:p w14:paraId="000001D0">
      <w:pPr>
        <w:spacing w:before="1"/>
        <w:ind w:left="23" w:firstLine="0"/>
        <w:rPr>
          <w:rFonts w:hint="default" w:ascii="Times New Roman" w:hAnsi="Times New Roman" w:cs="Times New Roman"/>
        </w:rPr>
      </w:pPr>
      <w:r>
        <w:rPr>
          <w:rFonts w:hint="default" w:ascii="Times New Roman" w:hAnsi="Times New Roman" w:cs="Times New Roman"/>
          <w:rtl w:val="0"/>
        </w:rPr>
        <w:t xml:space="preserve">                       (username, password, 'police'))</w:t>
      </w:r>
    </w:p>
    <w:p w14:paraId="000001D1">
      <w:pPr>
        <w:spacing w:before="1"/>
        <w:ind w:left="23" w:firstLine="0"/>
        <w:rPr>
          <w:rFonts w:hint="default" w:ascii="Times New Roman" w:hAnsi="Times New Roman" w:cs="Times New Roman"/>
        </w:rPr>
      </w:pPr>
      <w:r>
        <w:rPr>
          <w:rFonts w:hint="default" w:ascii="Times New Roman" w:hAnsi="Times New Roman" w:cs="Times New Roman"/>
          <w:rtl w:val="0"/>
        </w:rPr>
        <w:t xml:space="preserve">        account = cursor.fetchone()</w:t>
      </w:r>
    </w:p>
    <w:p w14:paraId="000001D2">
      <w:pPr>
        <w:spacing w:before="1"/>
        <w:ind w:left="23" w:firstLine="0"/>
        <w:rPr>
          <w:rFonts w:hint="default" w:ascii="Times New Roman" w:hAnsi="Times New Roman" w:cs="Times New Roman"/>
        </w:rPr>
      </w:pPr>
      <w:r>
        <w:rPr>
          <w:rFonts w:hint="default" w:ascii="Times New Roman" w:hAnsi="Times New Roman" w:cs="Times New Roman"/>
          <w:rtl w:val="0"/>
        </w:rPr>
        <w:t xml:space="preserve">        if account:</w:t>
      </w:r>
    </w:p>
    <w:p w14:paraId="000001D3">
      <w:pPr>
        <w:spacing w:before="1"/>
        <w:ind w:left="23" w:firstLine="0"/>
        <w:rPr>
          <w:rFonts w:hint="default" w:ascii="Times New Roman" w:hAnsi="Times New Roman" w:cs="Times New Roman"/>
        </w:rPr>
      </w:pPr>
      <w:r>
        <w:rPr>
          <w:rFonts w:hint="default" w:ascii="Times New Roman" w:hAnsi="Times New Roman" w:cs="Times New Roman"/>
          <w:rtl w:val="0"/>
        </w:rPr>
        <w:t xml:space="preserve">            session['loggedin'] = True</w:t>
      </w:r>
    </w:p>
    <w:p w14:paraId="000001D4">
      <w:pPr>
        <w:spacing w:before="1"/>
        <w:ind w:left="23" w:firstLine="0"/>
        <w:rPr>
          <w:rFonts w:hint="default" w:ascii="Times New Roman" w:hAnsi="Times New Roman" w:cs="Times New Roman"/>
        </w:rPr>
      </w:pPr>
      <w:r>
        <w:rPr>
          <w:rFonts w:hint="default" w:ascii="Times New Roman" w:hAnsi="Times New Roman" w:cs="Times New Roman"/>
          <w:rtl w:val="0"/>
        </w:rPr>
        <w:t xml:space="preserve">            session['id'] = account['id']</w:t>
      </w:r>
    </w:p>
    <w:p w14:paraId="000001D5">
      <w:pPr>
        <w:spacing w:before="1"/>
        <w:ind w:left="23" w:firstLine="0"/>
        <w:rPr>
          <w:rFonts w:hint="default" w:ascii="Times New Roman" w:hAnsi="Times New Roman" w:cs="Times New Roman"/>
        </w:rPr>
      </w:pPr>
      <w:r>
        <w:rPr>
          <w:rFonts w:hint="default" w:ascii="Times New Roman" w:hAnsi="Times New Roman" w:cs="Times New Roman"/>
          <w:rtl w:val="0"/>
        </w:rPr>
        <w:t xml:space="preserve">            session['username'] = account['username']</w:t>
      </w:r>
    </w:p>
    <w:p w14:paraId="000001D6">
      <w:pPr>
        <w:spacing w:before="1"/>
        <w:ind w:left="23" w:firstLine="0"/>
        <w:rPr>
          <w:rFonts w:hint="default" w:ascii="Times New Roman" w:hAnsi="Times New Roman" w:cs="Times New Roman"/>
        </w:rPr>
      </w:pPr>
      <w:r>
        <w:rPr>
          <w:rFonts w:hint="default" w:ascii="Times New Roman" w:hAnsi="Times New Roman" w:cs="Times New Roman"/>
          <w:rtl w:val="0"/>
        </w:rPr>
        <w:t xml:space="preserve">            session['role'] = account['role']</w:t>
      </w:r>
    </w:p>
    <w:p w14:paraId="000001D7">
      <w:pPr>
        <w:spacing w:before="1"/>
        <w:ind w:left="23" w:firstLine="0"/>
        <w:rPr>
          <w:rFonts w:hint="default" w:ascii="Times New Roman" w:hAnsi="Times New Roman" w:cs="Times New Roman"/>
        </w:rPr>
      </w:pPr>
      <w:r>
        <w:rPr>
          <w:rFonts w:hint="default" w:ascii="Times New Roman" w:hAnsi="Times New Roman" w:cs="Times New Roman"/>
          <w:rtl w:val="0"/>
        </w:rPr>
        <w:t xml:space="preserve">            return redirect('/police_dashboard')</w:t>
      </w:r>
    </w:p>
    <w:p w14:paraId="000001D8">
      <w:pPr>
        <w:spacing w:before="1"/>
        <w:ind w:left="23" w:firstLine="0"/>
        <w:rPr>
          <w:rFonts w:hint="default" w:ascii="Times New Roman" w:hAnsi="Times New Roman" w:cs="Times New Roman"/>
        </w:rPr>
      </w:pPr>
      <w:r>
        <w:rPr>
          <w:rFonts w:hint="default" w:ascii="Times New Roman" w:hAnsi="Times New Roman" w:cs="Times New Roman"/>
          <w:rtl w:val="0"/>
        </w:rPr>
        <w:t xml:space="preserve">        else:</w:t>
      </w:r>
    </w:p>
    <w:p w14:paraId="000001D9">
      <w:pPr>
        <w:spacing w:before="1"/>
        <w:ind w:left="23" w:firstLine="0"/>
        <w:rPr>
          <w:rFonts w:hint="default" w:ascii="Times New Roman" w:hAnsi="Times New Roman" w:cs="Times New Roman"/>
        </w:rPr>
      </w:pPr>
      <w:r>
        <w:rPr>
          <w:rFonts w:hint="default" w:ascii="Times New Roman" w:hAnsi="Times New Roman" w:cs="Times New Roman"/>
          <w:rtl w:val="0"/>
        </w:rPr>
        <w:t xml:space="preserve">            msg = 'Incorrect username/password for police!'</w:t>
      </w:r>
    </w:p>
    <w:p w14:paraId="000001DA">
      <w:pPr>
        <w:spacing w:before="1"/>
        <w:ind w:left="23" w:firstLine="0"/>
        <w:rPr>
          <w:rFonts w:hint="default" w:ascii="Times New Roman" w:hAnsi="Times New Roman" w:cs="Times New Roman"/>
        </w:rPr>
      </w:pPr>
      <w:r>
        <w:rPr>
          <w:rFonts w:hint="default" w:ascii="Times New Roman" w:hAnsi="Times New Roman" w:cs="Times New Roman"/>
          <w:rtl w:val="0"/>
        </w:rPr>
        <w:t xml:space="preserve">    return render_template('login.html', msg=msg)</w:t>
      </w:r>
    </w:p>
    <w:p w14:paraId="000001DB">
      <w:pPr>
        <w:spacing w:before="1"/>
        <w:ind w:left="23" w:firstLine="0"/>
        <w:rPr>
          <w:rFonts w:hint="default" w:ascii="Times New Roman" w:hAnsi="Times New Roman" w:cs="Times New Roman"/>
        </w:rPr>
      </w:pPr>
      <w:r>
        <w:rPr>
          <w:rFonts w:hint="default" w:ascii="Times New Roman" w:hAnsi="Times New Roman" w:cs="Times New Roman"/>
          <w:rtl w:val="0"/>
        </w:rPr>
        <w:t>@app.route('/logout')</w:t>
      </w:r>
    </w:p>
    <w:p w14:paraId="000001DC">
      <w:pPr>
        <w:spacing w:before="1"/>
        <w:ind w:left="23" w:firstLine="0"/>
        <w:rPr>
          <w:rFonts w:hint="default" w:ascii="Times New Roman" w:hAnsi="Times New Roman" w:cs="Times New Roman"/>
        </w:rPr>
      </w:pPr>
      <w:r>
        <w:rPr>
          <w:rFonts w:hint="default" w:ascii="Times New Roman" w:hAnsi="Times New Roman" w:cs="Times New Roman"/>
          <w:rtl w:val="0"/>
        </w:rPr>
        <w:t>def logout():</w:t>
      </w:r>
    </w:p>
    <w:p w14:paraId="000001DD">
      <w:pPr>
        <w:spacing w:before="1"/>
        <w:ind w:left="23" w:firstLine="0"/>
        <w:rPr>
          <w:rFonts w:hint="default" w:ascii="Times New Roman" w:hAnsi="Times New Roman" w:cs="Times New Roman"/>
        </w:rPr>
      </w:pPr>
      <w:r>
        <w:rPr>
          <w:rFonts w:hint="default" w:ascii="Times New Roman" w:hAnsi="Times New Roman" w:cs="Times New Roman"/>
          <w:rtl w:val="0"/>
        </w:rPr>
        <w:t xml:space="preserve">    session.clear()</w:t>
      </w:r>
    </w:p>
    <w:p w14:paraId="000001DE">
      <w:pPr>
        <w:spacing w:before="1"/>
        <w:ind w:left="23" w:firstLine="0"/>
        <w:rPr>
          <w:rFonts w:hint="default" w:ascii="Times New Roman" w:hAnsi="Times New Roman" w:cs="Times New Roman"/>
        </w:rPr>
      </w:pPr>
      <w:r>
        <w:rPr>
          <w:rFonts w:hint="default" w:ascii="Times New Roman" w:hAnsi="Times New Roman" w:cs="Times New Roman"/>
          <w:rtl w:val="0"/>
        </w:rPr>
        <w:t xml:space="preserve">    return redirect('/login')</w:t>
      </w:r>
    </w:p>
    <w:p w14:paraId="000001DF">
      <w:pPr>
        <w:spacing w:before="1"/>
        <w:ind w:left="23" w:firstLine="0"/>
        <w:rPr>
          <w:rFonts w:hint="default" w:ascii="Times New Roman" w:hAnsi="Times New Roman" w:cs="Times New Roman"/>
        </w:rPr>
      </w:pPr>
      <w:r>
        <w:rPr>
          <w:rFonts w:hint="default" w:ascii="Times New Roman" w:hAnsi="Times New Roman" w:cs="Times New Roman"/>
          <w:rtl w:val="0"/>
        </w:rPr>
        <w:t>@app.route('/police_dashboard')</w:t>
      </w:r>
    </w:p>
    <w:p w14:paraId="000001E0">
      <w:pPr>
        <w:spacing w:before="1"/>
        <w:ind w:left="23" w:firstLine="0"/>
        <w:rPr>
          <w:rFonts w:hint="default" w:ascii="Times New Roman" w:hAnsi="Times New Roman" w:cs="Times New Roman"/>
        </w:rPr>
      </w:pPr>
      <w:r>
        <w:rPr>
          <w:rFonts w:hint="default" w:ascii="Times New Roman" w:hAnsi="Times New Roman" w:cs="Times New Roman"/>
          <w:rtl w:val="0"/>
        </w:rPr>
        <w:t>def police_dashboard():</w:t>
      </w:r>
    </w:p>
    <w:p w14:paraId="000001E1">
      <w:pPr>
        <w:spacing w:before="1"/>
        <w:ind w:left="23" w:firstLine="0"/>
        <w:rPr>
          <w:rFonts w:hint="default" w:ascii="Times New Roman" w:hAnsi="Times New Roman" w:cs="Times New Roman"/>
        </w:rPr>
      </w:pPr>
      <w:r>
        <w:rPr>
          <w:rFonts w:hint="default" w:ascii="Times New Roman" w:hAnsi="Times New Roman" w:cs="Times New Roman"/>
          <w:rtl w:val="0"/>
        </w:rPr>
        <w:t xml:space="preserve">    if 'loggedin' in session and session.get('role') == 'police':</w:t>
      </w:r>
    </w:p>
    <w:p w14:paraId="000001E2">
      <w:pPr>
        <w:spacing w:before="1"/>
        <w:ind w:left="23" w:firstLine="0"/>
        <w:rPr>
          <w:rFonts w:hint="default" w:ascii="Times New Roman" w:hAnsi="Times New Roman" w:cs="Times New Roman"/>
        </w:rPr>
      </w:pPr>
      <w:r>
        <w:rPr>
          <w:rFonts w:hint="default" w:ascii="Times New Roman" w:hAnsi="Times New Roman" w:cs="Times New Roman"/>
          <w:rtl w:val="0"/>
        </w:rPr>
        <w:t xml:space="preserve">        return render_template('police_dashboard.html', username=session['username'])</w:t>
      </w:r>
    </w:p>
    <w:p w14:paraId="000001E3">
      <w:pPr>
        <w:spacing w:before="1"/>
        <w:ind w:left="23" w:firstLine="0"/>
        <w:rPr>
          <w:rFonts w:hint="default" w:ascii="Times New Roman" w:hAnsi="Times New Roman" w:cs="Times New Roman"/>
        </w:rPr>
      </w:pPr>
      <w:r>
        <w:rPr>
          <w:rFonts w:hint="default" w:ascii="Times New Roman" w:hAnsi="Times New Roman" w:cs="Times New Roman"/>
          <w:rtl w:val="0"/>
        </w:rPr>
        <w:t xml:space="preserve">    return redirect('/login')</w:t>
      </w:r>
    </w:p>
    <w:p w14:paraId="000001E4">
      <w:pPr>
        <w:spacing w:before="1"/>
        <w:ind w:left="23" w:firstLine="0"/>
        <w:rPr>
          <w:rFonts w:hint="default" w:ascii="Times New Roman" w:hAnsi="Times New Roman" w:cs="Times New Roman"/>
        </w:rPr>
      </w:pPr>
      <w:r>
        <w:rPr>
          <w:rFonts w:hint="default" w:ascii="Times New Roman" w:hAnsi="Times New Roman" w:cs="Times New Roman"/>
          <w:rtl w:val="0"/>
        </w:rPr>
        <w:t>@app.route('/upload_video', methods=['POST'])</w:t>
      </w:r>
    </w:p>
    <w:p w14:paraId="000001E5">
      <w:pPr>
        <w:spacing w:before="1"/>
        <w:ind w:left="23" w:firstLine="0"/>
        <w:rPr>
          <w:rFonts w:hint="default" w:ascii="Times New Roman" w:hAnsi="Times New Roman" w:cs="Times New Roman"/>
        </w:rPr>
      </w:pPr>
      <w:r>
        <w:rPr>
          <w:rFonts w:hint="default" w:ascii="Times New Roman" w:hAnsi="Times New Roman" w:cs="Times New Roman"/>
          <w:rtl w:val="0"/>
        </w:rPr>
        <w:t>def upload_video():</w:t>
      </w:r>
    </w:p>
    <w:p w14:paraId="000001E6">
      <w:pPr>
        <w:spacing w:before="1"/>
        <w:ind w:left="23" w:firstLine="0"/>
        <w:rPr>
          <w:rFonts w:hint="default" w:ascii="Times New Roman" w:hAnsi="Times New Roman" w:cs="Times New Roman"/>
        </w:rPr>
      </w:pPr>
      <w:r>
        <w:rPr>
          <w:rFonts w:hint="default" w:ascii="Times New Roman" w:hAnsi="Times New Roman" w:cs="Times New Roman"/>
          <w:rtl w:val="0"/>
        </w:rPr>
        <w:t xml:space="preserve">    if 'loggedin' not in session or session.get('role') != 'police':</w:t>
      </w:r>
    </w:p>
    <w:p w14:paraId="000001E7">
      <w:pPr>
        <w:spacing w:before="1"/>
        <w:ind w:left="23" w:firstLine="0"/>
        <w:rPr>
          <w:rFonts w:hint="default" w:ascii="Times New Roman" w:hAnsi="Times New Roman" w:cs="Times New Roman"/>
        </w:rPr>
      </w:pPr>
      <w:r>
        <w:rPr>
          <w:rFonts w:hint="default" w:ascii="Times New Roman" w:hAnsi="Times New Roman" w:cs="Times New Roman"/>
          <w:rtl w:val="0"/>
        </w:rPr>
        <w:t xml:space="preserve">        return jsonify({'success': False, 'error': 'Unauthorized'}), 401</w:t>
      </w:r>
    </w:p>
    <w:p w14:paraId="000001E8">
      <w:pPr>
        <w:spacing w:before="1"/>
        <w:ind w:left="23" w:firstLine="0"/>
        <w:rPr>
          <w:rFonts w:hint="default" w:ascii="Times New Roman" w:hAnsi="Times New Roman" w:cs="Times New Roman"/>
        </w:rPr>
      </w:pPr>
      <w:r>
        <w:rPr>
          <w:rFonts w:hint="default" w:ascii="Times New Roman" w:hAnsi="Times New Roman" w:cs="Times New Roman"/>
          <w:rtl w:val="0"/>
        </w:rPr>
        <w:t xml:space="preserve">    if 'video' not in request.files or request.files['video'].filename == '':</w:t>
      </w:r>
    </w:p>
    <w:p w14:paraId="000001E9">
      <w:pPr>
        <w:spacing w:before="1"/>
        <w:ind w:left="23" w:firstLine="0"/>
        <w:rPr>
          <w:rFonts w:hint="default" w:ascii="Times New Roman" w:hAnsi="Times New Roman" w:cs="Times New Roman"/>
        </w:rPr>
      </w:pPr>
      <w:r>
        <w:rPr>
          <w:rFonts w:hint="default" w:ascii="Times New Roman" w:hAnsi="Times New Roman" w:cs="Times New Roman"/>
          <w:rtl w:val="0"/>
        </w:rPr>
        <w:t xml:space="preserve">        return jsonify({'success': False, 'error': 'No video file provided'})</w:t>
      </w:r>
    </w:p>
    <w:p w14:paraId="000001EA">
      <w:pPr>
        <w:spacing w:before="1"/>
        <w:ind w:left="23" w:firstLine="0"/>
        <w:rPr>
          <w:rFonts w:hint="default" w:ascii="Times New Roman" w:hAnsi="Times New Roman" w:cs="Times New Roman"/>
        </w:rPr>
      </w:pPr>
      <w:r>
        <w:rPr>
          <w:rFonts w:hint="default" w:ascii="Times New Roman" w:hAnsi="Times New Roman" w:cs="Times New Roman"/>
          <w:rtl w:val="0"/>
        </w:rPr>
        <w:t xml:space="preserve">    video = request.files['video']</w:t>
      </w:r>
    </w:p>
    <w:p w14:paraId="000001EB">
      <w:pPr>
        <w:spacing w:before="1"/>
        <w:ind w:left="23" w:firstLine="0"/>
        <w:rPr>
          <w:rFonts w:hint="default" w:ascii="Times New Roman" w:hAnsi="Times New Roman" w:cs="Times New Roman"/>
        </w:rPr>
      </w:pPr>
      <w:r>
        <w:rPr>
          <w:rFonts w:hint="default" w:ascii="Times New Roman" w:hAnsi="Times New Roman" w:cs="Times New Roman"/>
          <w:rtl w:val="0"/>
        </w:rPr>
        <w:t xml:space="preserve">    filename = video.filename</w:t>
      </w:r>
    </w:p>
    <w:p w14:paraId="000001EC">
      <w:pPr>
        <w:spacing w:before="1"/>
        <w:ind w:left="23" w:firstLine="0"/>
        <w:rPr>
          <w:rFonts w:hint="default" w:ascii="Times New Roman" w:hAnsi="Times New Roman" w:cs="Times New Roman"/>
        </w:rPr>
      </w:pPr>
      <w:r>
        <w:rPr>
          <w:rFonts w:hint="default" w:ascii="Times New Roman" w:hAnsi="Times New Roman" w:cs="Times New Roman"/>
          <w:rtl w:val="0"/>
        </w:rPr>
        <w:t xml:space="preserve">    save_path = os.path.join(app.config['UPLOAD_FOLDER'], filename)</w:t>
      </w:r>
    </w:p>
    <w:p w14:paraId="000001ED">
      <w:pPr>
        <w:spacing w:before="1"/>
        <w:ind w:left="23" w:firstLine="0"/>
        <w:rPr>
          <w:rFonts w:hint="default" w:ascii="Times New Roman" w:hAnsi="Times New Roman" w:cs="Times New Roman"/>
        </w:rPr>
      </w:pPr>
      <w:r>
        <w:rPr>
          <w:rFonts w:hint="default" w:ascii="Times New Roman" w:hAnsi="Times New Roman" w:cs="Times New Roman"/>
          <w:rtl w:val="0"/>
        </w:rPr>
        <w:t xml:space="preserve">    video.save(save_path)</w:t>
      </w:r>
    </w:p>
    <w:p w14:paraId="000001EE">
      <w:pPr>
        <w:spacing w:before="1"/>
        <w:ind w:left="23" w:firstLine="0"/>
        <w:rPr>
          <w:rFonts w:hint="default" w:ascii="Times New Roman" w:hAnsi="Times New Roman" w:cs="Times New Roman"/>
        </w:rPr>
      </w:pPr>
      <w:r>
        <w:rPr>
          <w:rFonts w:hint="default" w:ascii="Times New Roman" w:hAnsi="Times New Roman" w:cs="Times New Roman"/>
          <w:rtl w:val="0"/>
        </w:rPr>
        <w:t xml:space="preserve">    detection_state.update({</w:t>
      </w:r>
    </w:p>
    <w:p w14:paraId="000001EF">
      <w:pPr>
        <w:spacing w:before="1"/>
        <w:ind w:left="23" w:firstLine="0"/>
        <w:rPr>
          <w:rFonts w:hint="default" w:ascii="Times New Roman" w:hAnsi="Times New Roman" w:cs="Times New Roman"/>
        </w:rPr>
      </w:pPr>
      <w:r>
        <w:rPr>
          <w:rFonts w:hint="default" w:ascii="Times New Roman" w:hAnsi="Times New Roman" w:cs="Times New Roman"/>
          <w:rtl w:val="0"/>
        </w:rPr>
        <w:t xml:space="preserve">        'current_video': filename,</w:t>
      </w:r>
    </w:p>
    <w:p w14:paraId="000001F0">
      <w:pPr>
        <w:spacing w:before="1"/>
        <w:ind w:left="23" w:firstLine="0"/>
        <w:rPr>
          <w:rFonts w:hint="default" w:ascii="Times New Roman" w:hAnsi="Times New Roman" w:cs="Times New Roman"/>
        </w:rPr>
      </w:pPr>
      <w:r>
        <w:rPr>
          <w:rFonts w:hint="default" w:ascii="Times New Roman" w:hAnsi="Times New Roman" w:cs="Times New Roman"/>
          <w:rtl w:val="0"/>
        </w:rPr>
        <w:t xml:space="preserve">        'video_processing': True,</w:t>
      </w:r>
    </w:p>
    <w:p w14:paraId="000001F1">
      <w:pPr>
        <w:spacing w:before="1"/>
        <w:ind w:left="23" w:firstLine="0"/>
        <w:rPr>
          <w:rFonts w:hint="default" w:ascii="Times New Roman" w:hAnsi="Times New Roman" w:cs="Times New Roman"/>
        </w:rPr>
      </w:pPr>
      <w:r>
        <w:rPr>
          <w:rFonts w:hint="default" w:ascii="Times New Roman" w:hAnsi="Times New Roman" w:cs="Times New Roman"/>
          <w:rtl w:val="0"/>
        </w:rPr>
        <w:t xml:space="preserve">        'video_finished': False,</w:t>
      </w:r>
    </w:p>
    <w:p w14:paraId="000001F2">
      <w:pPr>
        <w:spacing w:before="1"/>
        <w:ind w:left="23" w:firstLine="0"/>
        <w:rPr>
          <w:rFonts w:hint="default" w:ascii="Times New Roman" w:hAnsi="Times New Roman" w:cs="Times New Roman"/>
        </w:rPr>
      </w:pPr>
      <w:r>
        <w:rPr>
          <w:rFonts w:hint="default" w:ascii="Times New Roman" w:hAnsi="Times New Roman" w:cs="Times New Roman"/>
          <w:rtl w:val="0"/>
        </w:rPr>
        <w:t xml:space="preserve">        'latest_plates': set()</w:t>
      </w:r>
    </w:p>
    <w:p w14:paraId="000001F3">
      <w:pPr>
        <w:spacing w:before="1"/>
        <w:ind w:left="23" w:firstLine="0"/>
        <w:rPr>
          <w:rFonts w:hint="default" w:ascii="Times New Roman" w:hAnsi="Times New Roman" w:cs="Times New Roman"/>
        </w:rPr>
      </w:pPr>
      <w:r>
        <w:rPr>
          <w:rFonts w:hint="default" w:ascii="Times New Roman" w:hAnsi="Times New Roman" w:cs="Times New Roman"/>
          <w:rtl w:val="0"/>
        </w:rPr>
        <w:t xml:space="preserve">    })</w:t>
      </w:r>
    </w:p>
    <w:p w14:paraId="000001F4">
      <w:pPr>
        <w:spacing w:before="1"/>
        <w:ind w:left="23" w:firstLine="0"/>
        <w:rPr>
          <w:rFonts w:hint="default" w:ascii="Times New Roman" w:hAnsi="Times New Roman" w:cs="Times New Roman"/>
        </w:rPr>
      </w:pPr>
      <w:r>
        <w:rPr>
          <w:rFonts w:hint="default" w:ascii="Times New Roman" w:hAnsi="Times New Roman" w:cs="Times New Roman"/>
          <w:rtl w:val="0"/>
        </w:rPr>
        <w:t xml:space="preserve">    threading.Thread(target=process_video, args=(save_path,)).start()</w:t>
      </w:r>
    </w:p>
    <w:p w14:paraId="000001F5">
      <w:pPr>
        <w:spacing w:before="1"/>
        <w:ind w:left="23" w:firstLine="0"/>
        <w:rPr>
          <w:rFonts w:hint="default" w:ascii="Times New Roman" w:hAnsi="Times New Roman" w:cs="Times New Roman"/>
        </w:rPr>
      </w:pPr>
      <w:r>
        <w:rPr>
          <w:rFonts w:hint="default" w:ascii="Times New Roman" w:hAnsi="Times New Roman" w:cs="Times New Roman"/>
          <w:rtl w:val="0"/>
        </w:rPr>
        <w:t xml:space="preserve">    return jsonify({'success': True, 'filename': filename})</w:t>
      </w:r>
    </w:p>
    <w:p w14:paraId="000001F6">
      <w:pPr>
        <w:spacing w:before="1"/>
        <w:ind w:left="23" w:firstLine="0"/>
        <w:rPr>
          <w:rFonts w:hint="default" w:ascii="Times New Roman" w:hAnsi="Times New Roman" w:cs="Times New Roman"/>
        </w:rPr>
      </w:pPr>
      <w:r>
        <w:rPr>
          <w:rFonts w:hint="default" w:ascii="Times New Roman" w:hAnsi="Times New Roman" w:cs="Times New Roman"/>
          <w:rtl w:val="0"/>
        </w:rPr>
        <w:t>@app.route('/toggle_signal', methods=['POST'])</w:t>
      </w:r>
    </w:p>
    <w:p w14:paraId="000001F7">
      <w:pPr>
        <w:spacing w:before="1"/>
        <w:ind w:left="23" w:firstLine="0"/>
        <w:rPr>
          <w:rFonts w:hint="default" w:ascii="Times New Roman" w:hAnsi="Times New Roman" w:cs="Times New Roman"/>
        </w:rPr>
      </w:pPr>
      <w:r>
        <w:rPr>
          <w:rFonts w:hint="default" w:ascii="Times New Roman" w:hAnsi="Times New Roman" w:cs="Times New Roman"/>
          <w:rtl w:val="0"/>
        </w:rPr>
        <w:t>def toggle_signal():</w:t>
      </w:r>
    </w:p>
    <w:p w14:paraId="000001F8">
      <w:pPr>
        <w:spacing w:before="1"/>
        <w:ind w:left="23" w:firstLine="0"/>
        <w:rPr>
          <w:rFonts w:hint="default" w:ascii="Times New Roman" w:hAnsi="Times New Roman" w:cs="Times New Roman"/>
        </w:rPr>
      </w:pPr>
      <w:r>
        <w:rPr>
          <w:rFonts w:hint="default" w:ascii="Times New Roman" w:hAnsi="Times New Roman" w:cs="Times New Roman"/>
          <w:rtl w:val="0"/>
        </w:rPr>
        <w:t xml:space="preserve">    data = request.get_json()</w:t>
      </w:r>
    </w:p>
    <w:p w14:paraId="000001F9">
      <w:pPr>
        <w:spacing w:before="1"/>
        <w:ind w:left="23" w:firstLine="0"/>
        <w:rPr>
          <w:rFonts w:hint="default" w:ascii="Times New Roman" w:hAnsi="Times New Roman" w:cs="Times New Roman"/>
        </w:rPr>
      </w:pPr>
      <w:r>
        <w:rPr>
          <w:rFonts w:hint="default" w:ascii="Times New Roman" w:hAnsi="Times New Roman" w:cs="Times New Roman"/>
          <w:rtl w:val="0"/>
        </w:rPr>
        <w:t xml:space="preserve">    signal = data.get('signal')</w:t>
      </w:r>
    </w:p>
    <w:p w14:paraId="000001FA">
      <w:pPr>
        <w:spacing w:before="1"/>
        <w:ind w:left="23" w:firstLine="0"/>
        <w:rPr>
          <w:rFonts w:hint="default" w:ascii="Times New Roman" w:hAnsi="Times New Roman" w:cs="Times New Roman"/>
        </w:rPr>
      </w:pPr>
      <w:r>
        <w:rPr>
          <w:rFonts w:hint="default" w:ascii="Times New Roman" w:hAnsi="Times New Roman" w:cs="Times New Roman"/>
          <w:rtl w:val="0"/>
        </w:rPr>
        <w:t xml:space="preserve">    if signal in ['red', 'green']:</w:t>
      </w:r>
    </w:p>
    <w:p w14:paraId="000001FB">
      <w:pPr>
        <w:spacing w:before="1"/>
        <w:ind w:left="23" w:firstLine="0"/>
        <w:rPr>
          <w:rFonts w:hint="default" w:ascii="Times New Roman" w:hAnsi="Times New Roman" w:cs="Times New Roman"/>
        </w:rPr>
      </w:pPr>
      <w:r>
        <w:rPr>
          <w:rFonts w:hint="default" w:ascii="Times New Roman" w:hAnsi="Times New Roman" w:cs="Times New Roman"/>
          <w:rtl w:val="0"/>
        </w:rPr>
        <w:t xml:space="preserve">        detection_state['signal'] = signal</w:t>
      </w:r>
    </w:p>
    <w:p w14:paraId="000001FC">
      <w:pPr>
        <w:spacing w:before="1"/>
        <w:ind w:left="23" w:firstLine="0"/>
        <w:rPr>
          <w:rFonts w:hint="default" w:ascii="Times New Roman" w:hAnsi="Times New Roman" w:cs="Times New Roman"/>
        </w:rPr>
      </w:pPr>
      <w:r>
        <w:rPr>
          <w:rFonts w:hint="default" w:ascii="Times New Roman" w:hAnsi="Times New Roman" w:cs="Times New Roman"/>
          <w:rtl w:val="0"/>
        </w:rPr>
        <w:t xml:space="preserve">        return jsonify({'success': True, 'signal': signal})</w:t>
      </w:r>
    </w:p>
    <w:p w14:paraId="000001FD">
      <w:pPr>
        <w:spacing w:before="1"/>
        <w:ind w:left="23" w:firstLine="0"/>
        <w:rPr>
          <w:rFonts w:hint="default" w:ascii="Times New Roman" w:hAnsi="Times New Roman" w:cs="Times New Roman"/>
        </w:rPr>
      </w:pPr>
      <w:r>
        <w:rPr>
          <w:rFonts w:hint="default" w:ascii="Times New Roman" w:hAnsi="Times New Roman" w:cs="Times New Roman"/>
          <w:rtl w:val="0"/>
        </w:rPr>
        <w:t xml:space="preserve">    return jsonify({'success': False, 'error': 'Invalid signal'})</w:t>
      </w:r>
    </w:p>
    <w:p w14:paraId="000001FE">
      <w:pPr>
        <w:spacing w:before="1"/>
        <w:ind w:left="23" w:firstLine="0"/>
        <w:rPr>
          <w:rFonts w:hint="default" w:ascii="Times New Roman" w:hAnsi="Times New Roman" w:cs="Times New Roman"/>
        </w:rPr>
      </w:pPr>
      <w:r>
        <w:rPr>
          <w:rFonts w:hint="default" w:ascii="Times New Roman" w:hAnsi="Times New Roman" w:cs="Times New Roman"/>
          <w:rtl w:val="0"/>
        </w:rPr>
        <w:t>@app.route('/detection_status')</w:t>
      </w:r>
    </w:p>
    <w:p w14:paraId="000001FF">
      <w:pPr>
        <w:spacing w:before="1"/>
        <w:ind w:left="23" w:firstLine="0"/>
        <w:rPr>
          <w:rFonts w:hint="default" w:ascii="Times New Roman" w:hAnsi="Times New Roman" w:cs="Times New Roman"/>
        </w:rPr>
      </w:pPr>
      <w:r>
        <w:rPr>
          <w:rFonts w:hint="default" w:ascii="Times New Roman" w:hAnsi="Times New Roman" w:cs="Times New Roman"/>
          <w:rtl w:val="0"/>
        </w:rPr>
        <w:t>def detection_status():</w:t>
      </w:r>
    </w:p>
    <w:p w14:paraId="00000200">
      <w:pPr>
        <w:spacing w:before="1"/>
        <w:ind w:left="23" w:firstLine="0"/>
        <w:rPr>
          <w:rFonts w:hint="default" w:ascii="Times New Roman" w:hAnsi="Times New Roman" w:cs="Times New Roman"/>
        </w:rPr>
      </w:pPr>
      <w:r>
        <w:rPr>
          <w:rFonts w:hint="default" w:ascii="Times New Roman" w:hAnsi="Times New Roman" w:cs="Times New Roman"/>
          <w:rtl w:val="0"/>
        </w:rPr>
        <w:t xml:space="preserve">    return jsonify({</w:t>
      </w:r>
    </w:p>
    <w:p w14:paraId="00000201">
      <w:pPr>
        <w:spacing w:before="1"/>
        <w:ind w:left="23" w:firstLine="0"/>
        <w:rPr>
          <w:rFonts w:hint="default" w:ascii="Times New Roman" w:hAnsi="Times New Roman" w:cs="Times New Roman"/>
        </w:rPr>
      </w:pPr>
      <w:r>
        <w:rPr>
          <w:rFonts w:hint="default" w:ascii="Times New Roman" w:hAnsi="Times New Roman" w:cs="Times New Roman"/>
          <w:rtl w:val="0"/>
        </w:rPr>
        <w:t xml:space="preserve">        'video_processing': detection_state['video_processing'],</w:t>
      </w:r>
    </w:p>
    <w:p w14:paraId="00000202">
      <w:pPr>
        <w:spacing w:before="1"/>
        <w:ind w:left="23" w:firstLine="0"/>
        <w:rPr>
          <w:rFonts w:hint="default" w:ascii="Times New Roman" w:hAnsi="Times New Roman" w:cs="Times New Roman"/>
        </w:rPr>
      </w:pPr>
      <w:r>
        <w:rPr>
          <w:rFonts w:hint="default" w:ascii="Times New Roman" w:hAnsi="Times New Roman" w:cs="Times New Roman"/>
          <w:rtl w:val="0"/>
        </w:rPr>
        <w:t xml:space="preserve">        'video_finished': detection_state['video_finished'],</w:t>
      </w:r>
    </w:p>
    <w:p w14:paraId="00000203">
      <w:pPr>
        <w:spacing w:before="1"/>
        <w:ind w:left="23" w:firstLine="0"/>
        <w:rPr>
          <w:rFonts w:hint="default" w:ascii="Times New Roman" w:hAnsi="Times New Roman" w:cs="Times New Roman"/>
        </w:rPr>
      </w:pPr>
      <w:r>
        <w:rPr>
          <w:rFonts w:hint="default" w:ascii="Times New Roman" w:hAnsi="Times New Roman" w:cs="Times New Roman"/>
          <w:rtl w:val="0"/>
        </w:rPr>
        <w:t xml:space="preserve">        'latest_plates': list(detection_state['latest_plates']),</w:t>
      </w:r>
    </w:p>
    <w:p w14:paraId="00000204">
      <w:pPr>
        <w:spacing w:before="1"/>
        <w:ind w:left="23" w:firstLine="0"/>
        <w:rPr>
          <w:rFonts w:hint="default" w:ascii="Times New Roman" w:hAnsi="Times New Roman" w:cs="Times New Roman"/>
        </w:rPr>
      </w:pPr>
      <w:r>
        <w:rPr>
          <w:rFonts w:hint="default" w:ascii="Times New Roman" w:hAnsi="Times New Roman" w:cs="Times New Roman"/>
          <w:rtl w:val="0"/>
        </w:rPr>
        <w:t xml:space="preserve">        'signal': detection_state['signal']</w:t>
      </w:r>
    </w:p>
    <w:p w14:paraId="00000205">
      <w:pPr>
        <w:spacing w:before="1"/>
        <w:ind w:left="23" w:firstLine="0"/>
        <w:rPr>
          <w:rFonts w:hint="default" w:ascii="Times New Roman" w:hAnsi="Times New Roman" w:cs="Times New Roman"/>
        </w:rPr>
      </w:pPr>
      <w:r>
        <w:rPr>
          <w:rFonts w:hint="default" w:ascii="Times New Roman" w:hAnsi="Times New Roman" w:cs="Times New Roman"/>
          <w:rtl w:val="0"/>
        </w:rPr>
        <w:t xml:space="preserve">    })</w:t>
      </w:r>
    </w:p>
    <w:p w14:paraId="00000206">
      <w:pPr>
        <w:spacing w:before="1"/>
        <w:ind w:left="23" w:firstLine="0"/>
        <w:rPr>
          <w:rFonts w:hint="default" w:ascii="Times New Roman" w:hAnsi="Times New Roman" w:cs="Times New Roman"/>
        </w:rPr>
      </w:pPr>
      <w:r>
        <w:rPr>
          <w:rFonts w:hint="default" w:ascii="Times New Roman" w:hAnsi="Times New Roman" w:cs="Times New Roman"/>
          <w:rtl w:val="0"/>
        </w:rPr>
        <w:t>def process_video(video_path):</w:t>
      </w:r>
    </w:p>
    <w:p w14:paraId="00000207">
      <w:pPr>
        <w:spacing w:before="1"/>
        <w:ind w:left="23" w:firstLine="0"/>
        <w:rPr>
          <w:rFonts w:hint="default" w:ascii="Times New Roman" w:hAnsi="Times New Roman" w:cs="Times New Roman"/>
        </w:rPr>
      </w:pPr>
      <w:r>
        <w:rPr>
          <w:rFonts w:hint="default" w:ascii="Times New Roman" w:hAnsi="Times New Roman" w:cs="Times New Roman"/>
          <w:rtl w:val="0"/>
        </w:rPr>
        <w:t xml:space="preserve">    cap = cv2.VideoCapture(video_path)</w:t>
      </w:r>
    </w:p>
    <w:p w14:paraId="00000208">
      <w:pPr>
        <w:spacing w:before="1"/>
        <w:ind w:left="23" w:firstLine="0"/>
        <w:rPr>
          <w:rFonts w:hint="default" w:ascii="Times New Roman" w:hAnsi="Times New Roman" w:cs="Times New Roman"/>
        </w:rPr>
      </w:pPr>
      <w:r>
        <w:rPr>
          <w:rFonts w:hint="default" w:ascii="Times New Roman" w:hAnsi="Times New Roman" w:cs="Times New Roman"/>
          <w:rtl w:val="0"/>
        </w:rPr>
        <w:t xml:space="preserve">    print("[INFO] Video processing started...")</w:t>
      </w:r>
    </w:p>
    <w:p w14:paraId="00000209">
      <w:pPr>
        <w:spacing w:before="1"/>
        <w:ind w:left="23" w:firstLine="0"/>
        <w:rPr>
          <w:rFonts w:hint="default" w:ascii="Times New Roman" w:hAnsi="Times New Roman" w:cs="Times New Roman"/>
        </w:rPr>
      </w:pPr>
      <w:r>
        <w:rPr>
          <w:rFonts w:hint="default" w:ascii="Times New Roman" w:hAnsi="Times New Roman" w:cs="Times New Roman"/>
          <w:rtl w:val="0"/>
        </w:rPr>
        <w:t xml:space="preserve">    while True:</w:t>
      </w:r>
    </w:p>
    <w:p w14:paraId="0000020A">
      <w:pPr>
        <w:spacing w:before="1"/>
        <w:ind w:left="23" w:firstLine="0"/>
        <w:rPr>
          <w:rFonts w:hint="default" w:ascii="Times New Roman" w:hAnsi="Times New Roman" w:cs="Times New Roman"/>
        </w:rPr>
      </w:pPr>
      <w:r>
        <w:rPr>
          <w:rFonts w:hint="default" w:ascii="Times New Roman" w:hAnsi="Times New Roman" w:cs="Times New Roman"/>
          <w:rtl w:val="0"/>
        </w:rPr>
        <w:t xml:space="preserve">        ret, frame = cap.read()</w:t>
      </w:r>
    </w:p>
    <w:p w14:paraId="0000020B">
      <w:pPr>
        <w:spacing w:before="1"/>
        <w:ind w:left="23" w:firstLine="0"/>
        <w:rPr>
          <w:rFonts w:hint="default" w:ascii="Times New Roman" w:hAnsi="Times New Roman" w:cs="Times New Roman"/>
        </w:rPr>
      </w:pPr>
      <w:r>
        <w:rPr>
          <w:rFonts w:hint="default" w:ascii="Times New Roman" w:hAnsi="Times New Roman" w:cs="Times New Roman"/>
          <w:rtl w:val="0"/>
        </w:rPr>
        <w:t xml:space="preserve">        if not ret:</w:t>
      </w:r>
    </w:p>
    <w:p w14:paraId="0000020C">
      <w:pPr>
        <w:spacing w:before="1"/>
        <w:ind w:left="23" w:firstLine="0"/>
        <w:rPr>
          <w:rFonts w:hint="default" w:ascii="Times New Roman" w:hAnsi="Times New Roman" w:cs="Times New Roman"/>
        </w:rPr>
      </w:pPr>
      <w:r>
        <w:rPr>
          <w:rFonts w:hint="default" w:ascii="Times New Roman" w:hAnsi="Times New Roman" w:cs="Times New Roman"/>
          <w:rtl w:val="0"/>
        </w:rPr>
        <w:t xml:space="preserve">            break</w:t>
      </w:r>
    </w:p>
    <w:p w14:paraId="0000020D">
      <w:pPr>
        <w:spacing w:before="1"/>
        <w:ind w:left="23" w:firstLine="0"/>
        <w:rPr>
          <w:rFonts w:hint="default" w:ascii="Times New Roman" w:hAnsi="Times New Roman" w:cs="Times New Roman"/>
        </w:rPr>
      </w:pPr>
      <w:r>
        <w:rPr>
          <w:rFonts w:hint="default" w:ascii="Times New Roman" w:hAnsi="Times New Roman" w:cs="Times New Roman"/>
          <w:rtl w:val="0"/>
        </w:rPr>
        <w:t xml:space="preserve">        if detection_state['signal'] == 'red':</w:t>
      </w:r>
    </w:p>
    <w:p w14:paraId="0000020E">
      <w:pPr>
        <w:spacing w:before="1"/>
        <w:ind w:left="23" w:firstLine="0"/>
        <w:rPr>
          <w:rFonts w:hint="default" w:ascii="Times New Roman" w:hAnsi="Times New Roman" w:cs="Times New Roman"/>
        </w:rPr>
      </w:pPr>
      <w:r>
        <w:rPr>
          <w:rFonts w:hint="default" w:ascii="Times New Roman" w:hAnsi="Times New Roman" w:cs="Times New Roman"/>
          <w:rtl w:val="0"/>
        </w:rPr>
        <w:t xml:space="preserve">            gray = cv2.cvtColor(frame, cv2.COLOR_BGR2GRAY)</w:t>
      </w:r>
    </w:p>
    <w:p w14:paraId="0000020F">
      <w:pPr>
        <w:spacing w:before="1"/>
        <w:ind w:left="23" w:firstLine="0"/>
        <w:rPr>
          <w:rFonts w:hint="default" w:ascii="Times New Roman" w:hAnsi="Times New Roman" w:cs="Times New Roman"/>
        </w:rPr>
      </w:pPr>
      <w:r>
        <w:rPr>
          <w:rFonts w:hint="default" w:ascii="Times New Roman" w:hAnsi="Times New Roman" w:cs="Times New Roman"/>
          <w:rtl w:val="0"/>
        </w:rPr>
        <w:t xml:space="preserve">            gray = cv2.bilateralFilter(gray, 11, 17, 17)</w:t>
      </w:r>
    </w:p>
    <w:p w14:paraId="00000210">
      <w:pPr>
        <w:spacing w:before="1"/>
        <w:ind w:left="23" w:firstLine="0"/>
        <w:rPr>
          <w:rFonts w:hint="default" w:ascii="Times New Roman" w:hAnsi="Times New Roman" w:cs="Times New Roman"/>
        </w:rPr>
      </w:pPr>
      <w:r>
        <w:rPr>
          <w:rFonts w:hint="default" w:ascii="Times New Roman" w:hAnsi="Times New Roman" w:cs="Times New Roman"/>
          <w:rtl w:val="0"/>
        </w:rPr>
        <w:t xml:space="preserve">            edged = cv2.Canny(gray, 30, 200)</w:t>
      </w:r>
    </w:p>
    <w:p w14:paraId="00000211">
      <w:pPr>
        <w:spacing w:before="1"/>
        <w:ind w:left="23" w:firstLine="0"/>
        <w:rPr>
          <w:rFonts w:hint="default" w:ascii="Times New Roman" w:hAnsi="Times New Roman" w:cs="Times New Roman"/>
        </w:rPr>
      </w:pPr>
      <w:r>
        <w:rPr>
          <w:rFonts w:hint="default" w:ascii="Times New Roman" w:hAnsi="Times New Roman" w:cs="Times New Roman"/>
          <w:rtl w:val="0"/>
        </w:rPr>
        <w:t xml:space="preserve">            contours, _ = cv2.findContours(edged.copy(), cv2.RETR_TREE, cv2.CHAIN_APPROX_SIMPLE)</w:t>
      </w:r>
    </w:p>
    <w:p w14:paraId="00000212">
      <w:pPr>
        <w:spacing w:before="1"/>
        <w:ind w:left="23" w:firstLine="0"/>
        <w:rPr>
          <w:rFonts w:hint="default" w:ascii="Times New Roman" w:hAnsi="Times New Roman" w:cs="Times New Roman"/>
        </w:rPr>
      </w:pPr>
      <w:r>
        <w:rPr>
          <w:rFonts w:hint="default" w:ascii="Times New Roman" w:hAnsi="Times New Roman" w:cs="Times New Roman"/>
          <w:rtl w:val="0"/>
        </w:rPr>
        <w:t xml:space="preserve">            contours = sorted(contours, key=cv2.contourArea, reverse=True)[:10]</w:t>
      </w:r>
    </w:p>
    <w:p w14:paraId="00000213">
      <w:pPr>
        <w:spacing w:before="1"/>
        <w:ind w:left="23" w:firstLine="0"/>
        <w:rPr>
          <w:rFonts w:hint="default" w:ascii="Times New Roman" w:hAnsi="Times New Roman" w:cs="Times New Roman"/>
        </w:rPr>
      </w:pPr>
      <w:r>
        <w:rPr>
          <w:rFonts w:hint="default" w:ascii="Times New Roman" w:hAnsi="Times New Roman" w:cs="Times New Roman"/>
          <w:rtl w:val="0"/>
        </w:rPr>
        <w:t xml:space="preserve">            for cnt in contours:</w:t>
      </w:r>
    </w:p>
    <w:p w14:paraId="00000214">
      <w:pPr>
        <w:spacing w:before="1"/>
        <w:ind w:left="23" w:firstLine="0"/>
        <w:rPr>
          <w:rFonts w:hint="default" w:ascii="Times New Roman" w:hAnsi="Times New Roman" w:cs="Times New Roman"/>
        </w:rPr>
      </w:pPr>
      <w:r>
        <w:rPr>
          <w:rFonts w:hint="default" w:ascii="Times New Roman" w:hAnsi="Times New Roman" w:cs="Times New Roman"/>
          <w:rtl w:val="0"/>
        </w:rPr>
        <w:t xml:space="preserve">                approx = cv2.approxPolyDP(cnt, 0.018 * cv2.arcLength(cnt, True), True)</w:t>
      </w:r>
    </w:p>
    <w:p w14:paraId="00000215">
      <w:pPr>
        <w:spacing w:before="1"/>
        <w:ind w:left="23" w:firstLine="0"/>
        <w:rPr>
          <w:rFonts w:hint="default" w:ascii="Times New Roman" w:hAnsi="Times New Roman" w:cs="Times New Roman"/>
        </w:rPr>
      </w:pPr>
      <w:r>
        <w:rPr>
          <w:rFonts w:hint="default" w:ascii="Times New Roman" w:hAnsi="Times New Roman" w:cs="Times New Roman"/>
          <w:rtl w:val="0"/>
        </w:rPr>
        <w:t xml:space="preserve">                if len(approx) == 4:</w:t>
      </w:r>
    </w:p>
    <w:p w14:paraId="00000216">
      <w:pPr>
        <w:spacing w:before="1"/>
        <w:ind w:left="23" w:firstLine="0"/>
        <w:rPr>
          <w:rFonts w:hint="default" w:ascii="Times New Roman" w:hAnsi="Times New Roman" w:cs="Times New Roman"/>
        </w:rPr>
      </w:pPr>
      <w:r>
        <w:rPr>
          <w:rFonts w:hint="default" w:ascii="Times New Roman" w:hAnsi="Times New Roman" w:cs="Times New Roman"/>
          <w:rtl w:val="0"/>
        </w:rPr>
        <w:t xml:space="preserve">                    x, y, w, h = cv2.boundingRect(cnt)</w:t>
      </w:r>
    </w:p>
    <w:p w14:paraId="00000217">
      <w:pPr>
        <w:spacing w:before="1"/>
        <w:ind w:left="23" w:firstLine="0"/>
        <w:rPr>
          <w:rFonts w:hint="default" w:ascii="Times New Roman" w:hAnsi="Times New Roman" w:cs="Times New Roman"/>
        </w:rPr>
      </w:pPr>
      <w:r>
        <w:rPr>
          <w:rFonts w:hint="default" w:ascii="Times New Roman" w:hAnsi="Times New Roman" w:cs="Times New Roman"/>
          <w:rtl w:val="0"/>
        </w:rPr>
        <w:t xml:space="preserve">                    plate_img = gray[y:y + h, x:x + w]</w:t>
      </w:r>
    </w:p>
    <w:p w14:paraId="00000218">
      <w:pPr>
        <w:spacing w:before="1"/>
        <w:ind w:left="23" w:firstLine="0"/>
        <w:rPr>
          <w:rFonts w:hint="default" w:ascii="Times New Roman" w:hAnsi="Times New Roman" w:cs="Times New Roman"/>
        </w:rPr>
      </w:pPr>
      <w:r>
        <w:rPr>
          <w:rFonts w:hint="default" w:ascii="Times New Roman" w:hAnsi="Times New Roman" w:cs="Times New Roman"/>
          <w:rtl w:val="0"/>
        </w:rPr>
        <w:t xml:space="preserve">                    text = pytesseract.image_to_string(plate_img, config='--oem 3 --psm 6')</w:t>
      </w:r>
    </w:p>
    <w:p w14:paraId="00000219">
      <w:pPr>
        <w:spacing w:before="1"/>
        <w:ind w:left="23" w:firstLine="0"/>
        <w:rPr>
          <w:rFonts w:hint="default" w:ascii="Times New Roman" w:hAnsi="Times New Roman" w:cs="Times New Roman"/>
        </w:rPr>
      </w:pPr>
      <w:r>
        <w:rPr>
          <w:rFonts w:hint="default" w:ascii="Times New Roman" w:hAnsi="Times New Roman" w:cs="Times New Roman"/>
          <w:rtl w:val="0"/>
        </w:rPr>
        <w:t xml:space="preserve">                    print(f"[DEBUG] OCR Plate Region Text: {text}")</w:t>
      </w:r>
    </w:p>
    <w:p w14:paraId="0000021A">
      <w:pPr>
        <w:spacing w:before="1"/>
        <w:ind w:left="23" w:firstLine="0"/>
        <w:rPr>
          <w:rFonts w:hint="default" w:ascii="Times New Roman" w:hAnsi="Times New Roman" w:cs="Times New Roman"/>
        </w:rPr>
      </w:pPr>
      <w:r>
        <w:rPr>
          <w:rFonts w:hint="default" w:ascii="Times New Roman" w:hAnsi="Times New Roman" w:cs="Times New Roman"/>
          <w:rtl w:val="0"/>
        </w:rPr>
        <w:t xml:space="preserve">                    plates = re.findall(r'[A-Z]{2}\d{1,2}[A-Z]{1,2}\d{4}', text.replace(" ", "").upper())</w:t>
      </w:r>
    </w:p>
    <w:p w14:paraId="0000021B">
      <w:pPr>
        <w:spacing w:before="1"/>
        <w:ind w:left="23" w:firstLine="0"/>
        <w:rPr>
          <w:rFonts w:hint="default" w:ascii="Times New Roman" w:hAnsi="Times New Roman" w:cs="Times New Roman"/>
        </w:rPr>
      </w:pPr>
      <w:r>
        <w:rPr>
          <w:rFonts w:hint="default" w:ascii="Times New Roman" w:hAnsi="Times New Roman" w:cs="Times New Roman"/>
          <w:rtl w:val="0"/>
        </w:rPr>
        <w:t xml:space="preserve">                    if plates:</w:t>
      </w:r>
    </w:p>
    <w:p w14:paraId="0000021C">
      <w:pPr>
        <w:spacing w:before="1"/>
        <w:ind w:left="23" w:firstLine="0"/>
        <w:rPr>
          <w:rFonts w:hint="default" w:ascii="Times New Roman" w:hAnsi="Times New Roman" w:cs="Times New Roman"/>
        </w:rPr>
      </w:pPr>
      <w:r>
        <w:rPr>
          <w:rFonts w:hint="default" w:ascii="Times New Roman" w:hAnsi="Times New Roman" w:cs="Times New Roman"/>
          <w:rtl w:val="0"/>
        </w:rPr>
        <w:t xml:space="preserve">                        try:</w:t>
      </w:r>
    </w:p>
    <w:p w14:paraId="0000021D">
      <w:pPr>
        <w:spacing w:before="1"/>
        <w:ind w:left="23" w:firstLine="0"/>
        <w:rPr>
          <w:rFonts w:hint="default" w:ascii="Times New Roman" w:hAnsi="Times New Roman" w:cs="Times New Roman"/>
        </w:rPr>
      </w:pPr>
      <w:r>
        <w:rPr>
          <w:rFonts w:hint="default" w:ascii="Times New Roman" w:hAnsi="Times New Roman" w:cs="Times New Roman"/>
          <w:rtl w:val="0"/>
        </w:rPr>
        <w:t xml:space="preserve">                            db = MySQLdb.connect(host="localhost", user="root", passwd="", db="traffic_db")</w:t>
      </w:r>
    </w:p>
    <w:p w14:paraId="0000021E">
      <w:pPr>
        <w:spacing w:before="1"/>
        <w:ind w:left="23" w:firstLine="0"/>
        <w:rPr>
          <w:rFonts w:hint="default" w:ascii="Times New Roman" w:hAnsi="Times New Roman" w:cs="Times New Roman"/>
        </w:rPr>
      </w:pPr>
      <w:r>
        <w:rPr>
          <w:rFonts w:hint="default" w:ascii="Times New Roman" w:hAnsi="Times New Roman" w:cs="Times New Roman"/>
          <w:rtl w:val="0"/>
        </w:rPr>
        <w:t xml:space="preserve">                            cursor = db.cursor()</w:t>
      </w:r>
    </w:p>
    <w:p w14:paraId="0000021F">
      <w:pPr>
        <w:spacing w:before="1"/>
        <w:ind w:left="23" w:firstLine="0"/>
        <w:rPr>
          <w:rFonts w:hint="default" w:ascii="Times New Roman" w:hAnsi="Times New Roman" w:cs="Times New Roman"/>
        </w:rPr>
      </w:pPr>
      <w:r>
        <w:rPr>
          <w:rFonts w:hint="default" w:ascii="Times New Roman" w:hAnsi="Times New Roman" w:cs="Times New Roman"/>
          <w:rtl w:val="0"/>
        </w:rPr>
        <w:t xml:space="preserve">                            for plate in plates:</w:t>
      </w:r>
    </w:p>
    <w:p w14:paraId="00000220">
      <w:pPr>
        <w:spacing w:before="1"/>
        <w:ind w:left="23" w:firstLine="0"/>
        <w:rPr>
          <w:rFonts w:hint="default" w:ascii="Times New Roman" w:hAnsi="Times New Roman" w:cs="Times New Roman"/>
        </w:rPr>
      </w:pPr>
      <w:r>
        <w:rPr>
          <w:rFonts w:hint="default" w:ascii="Times New Roman" w:hAnsi="Times New Roman" w:cs="Times New Roman"/>
          <w:rtl w:val="0"/>
        </w:rPr>
        <w:t xml:space="preserve">                                if plate not in detection_state['latest_plates']:</w:t>
      </w:r>
    </w:p>
    <w:p w14:paraId="00000221">
      <w:pPr>
        <w:spacing w:before="1"/>
        <w:ind w:left="23" w:firstLine="0"/>
        <w:rPr>
          <w:rFonts w:hint="default" w:ascii="Times New Roman" w:hAnsi="Times New Roman" w:cs="Times New Roman"/>
        </w:rPr>
      </w:pPr>
      <w:r>
        <w:rPr>
          <w:rFonts w:hint="default" w:ascii="Times New Roman" w:hAnsi="Times New Roman" w:cs="Times New Roman"/>
          <w:rtl w:val="0"/>
        </w:rPr>
        <w:t xml:space="preserve">                                    cursor.execute("INSERT INTO violations (plate_number, video_name) VALUES (%s, %s)",</w:t>
      </w:r>
    </w:p>
    <w:p w14:paraId="00000222">
      <w:pPr>
        <w:spacing w:before="1"/>
        <w:ind w:left="23" w:firstLine="0"/>
        <w:rPr>
          <w:rFonts w:hint="default" w:ascii="Times New Roman" w:hAnsi="Times New Roman" w:cs="Times New Roman"/>
        </w:rPr>
      </w:pPr>
      <w:r>
        <w:rPr>
          <w:rFonts w:hint="default" w:ascii="Times New Roman" w:hAnsi="Times New Roman" w:cs="Times New Roman"/>
          <w:rtl w:val="0"/>
        </w:rPr>
        <w:t xml:space="preserve">                                                   (plate, detection_state['current_video']))</w:t>
      </w:r>
    </w:p>
    <w:p w14:paraId="00000223">
      <w:pPr>
        <w:spacing w:before="1"/>
        <w:ind w:left="23" w:firstLine="0"/>
        <w:rPr>
          <w:rFonts w:hint="default" w:ascii="Times New Roman" w:hAnsi="Times New Roman" w:cs="Times New Roman"/>
        </w:rPr>
      </w:pPr>
      <w:r>
        <w:rPr>
          <w:rFonts w:hint="default" w:ascii="Times New Roman" w:hAnsi="Times New Roman" w:cs="Times New Roman"/>
          <w:rtl w:val="0"/>
        </w:rPr>
        <w:t xml:space="preserve">                                    db.commit()</w:t>
      </w:r>
    </w:p>
    <w:p w14:paraId="00000224">
      <w:pPr>
        <w:spacing w:before="1"/>
        <w:ind w:left="23" w:firstLine="0"/>
        <w:rPr>
          <w:rFonts w:hint="default" w:ascii="Times New Roman" w:hAnsi="Times New Roman" w:cs="Times New Roman"/>
        </w:rPr>
      </w:pPr>
      <w:r>
        <w:rPr>
          <w:rFonts w:hint="default" w:ascii="Times New Roman" w:hAnsi="Times New Roman" w:cs="Times New Roman"/>
          <w:rtl w:val="0"/>
        </w:rPr>
        <w:t xml:space="preserve">                                    detection_state['latest_plates'].add(plate)</w:t>
      </w:r>
    </w:p>
    <w:p w14:paraId="00000225">
      <w:pPr>
        <w:spacing w:before="1"/>
        <w:ind w:left="23" w:firstLine="0"/>
        <w:rPr>
          <w:rFonts w:hint="default" w:ascii="Times New Roman" w:hAnsi="Times New Roman" w:cs="Times New Roman"/>
        </w:rPr>
      </w:pPr>
      <w:r>
        <w:rPr>
          <w:rFonts w:hint="default" w:ascii="Times New Roman" w:hAnsi="Times New Roman" w:cs="Times New Roman"/>
          <w:rtl w:val="0"/>
        </w:rPr>
        <w:t xml:space="preserve">                                    print(f"[INFO] Detected and saved: {plate}")</w:t>
      </w:r>
    </w:p>
    <w:p w14:paraId="00000226">
      <w:pPr>
        <w:spacing w:before="1"/>
        <w:ind w:left="23" w:firstLine="0"/>
        <w:rPr>
          <w:rFonts w:hint="default" w:ascii="Times New Roman" w:hAnsi="Times New Roman" w:cs="Times New Roman"/>
        </w:rPr>
      </w:pPr>
      <w:r>
        <w:rPr>
          <w:rFonts w:hint="default" w:ascii="Times New Roman" w:hAnsi="Times New Roman" w:cs="Times New Roman"/>
          <w:rtl w:val="0"/>
        </w:rPr>
        <w:t xml:space="preserve">                        except Exception as e:</w:t>
      </w:r>
    </w:p>
    <w:p w14:paraId="00000227">
      <w:pPr>
        <w:spacing w:before="1"/>
        <w:ind w:left="23" w:firstLine="0"/>
        <w:rPr>
          <w:rFonts w:hint="default" w:ascii="Times New Roman" w:hAnsi="Times New Roman" w:cs="Times New Roman"/>
        </w:rPr>
      </w:pPr>
      <w:r>
        <w:rPr>
          <w:rFonts w:hint="default" w:ascii="Times New Roman" w:hAnsi="Times New Roman" w:cs="Times New Roman"/>
          <w:rtl w:val="0"/>
        </w:rPr>
        <w:t xml:space="preserve">                            print(f"[ERROR] DB error: {e}")</w:t>
      </w:r>
    </w:p>
    <w:p w14:paraId="00000228">
      <w:pPr>
        <w:spacing w:before="1"/>
        <w:ind w:left="23" w:firstLine="0"/>
        <w:rPr>
          <w:rFonts w:hint="default" w:ascii="Times New Roman" w:hAnsi="Times New Roman" w:cs="Times New Roman"/>
        </w:rPr>
      </w:pPr>
      <w:r>
        <w:rPr>
          <w:rFonts w:hint="default" w:ascii="Times New Roman" w:hAnsi="Times New Roman" w:cs="Times New Roman"/>
          <w:rtl w:val="0"/>
        </w:rPr>
        <w:t xml:space="preserve">                        finally:</w:t>
      </w:r>
    </w:p>
    <w:p w14:paraId="00000229">
      <w:pPr>
        <w:spacing w:before="1"/>
        <w:ind w:left="23" w:firstLine="0"/>
        <w:rPr>
          <w:rFonts w:hint="default" w:ascii="Times New Roman" w:hAnsi="Times New Roman" w:cs="Times New Roman"/>
        </w:rPr>
      </w:pPr>
      <w:r>
        <w:rPr>
          <w:rFonts w:hint="default" w:ascii="Times New Roman" w:hAnsi="Times New Roman" w:cs="Times New Roman"/>
          <w:rtl w:val="0"/>
        </w:rPr>
        <w:t xml:space="preserve">                            db.close()</w:t>
      </w:r>
    </w:p>
    <w:p w14:paraId="0000022A">
      <w:pPr>
        <w:spacing w:before="1"/>
        <w:ind w:left="23" w:firstLine="0"/>
        <w:rPr>
          <w:rFonts w:hint="default" w:ascii="Times New Roman" w:hAnsi="Times New Roman" w:cs="Times New Roman"/>
        </w:rPr>
      </w:pPr>
      <w:r>
        <w:rPr>
          <w:rFonts w:hint="default" w:ascii="Times New Roman" w:hAnsi="Times New Roman" w:cs="Times New Roman"/>
          <w:rtl w:val="0"/>
        </w:rPr>
        <w:t xml:space="preserve">                    break  </w:t>
      </w:r>
    </w:p>
    <w:p w14:paraId="0000022B">
      <w:pPr>
        <w:spacing w:before="1"/>
        <w:ind w:left="23" w:firstLine="0"/>
        <w:rPr>
          <w:rFonts w:hint="default" w:ascii="Times New Roman" w:hAnsi="Times New Roman" w:cs="Times New Roman"/>
        </w:rPr>
      </w:pPr>
      <w:r>
        <w:rPr>
          <w:rFonts w:hint="default" w:ascii="Times New Roman" w:hAnsi="Times New Roman" w:cs="Times New Roman"/>
          <w:rtl w:val="0"/>
        </w:rPr>
        <w:t xml:space="preserve">        time.sleep(0.05)</w:t>
      </w:r>
    </w:p>
    <w:p w14:paraId="0000022C">
      <w:pPr>
        <w:spacing w:before="1"/>
        <w:ind w:left="23" w:firstLine="0"/>
        <w:rPr>
          <w:rFonts w:hint="default" w:ascii="Times New Roman" w:hAnsi="Times New Roman" w:cs="Times New Roman"/>
        </w:rPr>
      </w:pPr>
      <w:r>
        <w:rPr>
          <w:rFonts w:hint="default" w:ascii="Times New Roman" w:hAnsi="Times New Roman" w:cs="Times New Roman"/>
          <w:rtl w:val="0"/>
        </w:rPr>
        <w:t xml:space="preserve">    cap.release()</w:t>
      </w:r>
    </w:p>
    <w:p w14:paraId="0000022D">
      <w:pPr>
        <w:spacing w:before="1"/>
        <w:ind w:left="23" w:firstLine="0"/>
        <w:rPr>
          <w:rFonts w:hint="default" w:ascii="Times New Roman" w:hAnsi="Times New Roman" w:cs="Times New Roman"/>
        </w:rPr>
      </w:pPr>
      <w:r>
        <w:rPr>
          <w:rFonts w:hint="default" w:ascii="Times New Roman" w:hAnsi="Times New Roman" w:cs="Times New Roman"/>
          <w:rtl w:val="0"/>
        </w:rPr>
        <w:t xml:space="preserve">    detection_state['video_processing'] = False</w:t>
      </w:r>
    </w:p>
    <w:p w14:paraId="0000022E">
      <w:pPr>
        <w:spacing w:before="1"/>
        <w:ind w:left="23" w:firstLine="0"/>
        <w:rPr>
          <w:rFonts w:hint="default" w:ascii="Times New Roman" w:hAnsi="Times New Roman" w:cs="Times New Roman"/>
        </w:rPr>
      </w:pPr>
      <w:r>
        <w:rPr>
          <w:rFonts w:hint="default" w:ascii="Times New Roman" w:hAnsi="Times New Roman" w:cs="Times New Roman"/>
          <w:rtl w:val="0"/>
        </w:rPr>
        <w:t xml:space="preserve">    detection_state['video_finished'] = True</w:t>
      </w:r>
    </w:p>
    <w:p w14:paraId="0000022F">
      <w:pPr>
        <w:spacing w:before="1"/>
        <w:ind w:left="23" w:firstLine="0"/>
        <w:rPr>
          <w:rFonts w:hint="default" w:ascii="Times New Roman" w:hAnsi="Times New Roman" w:cs="Times New Roman"/>
        </w:rPr>
      </w:pPr>
      <w:r>
        <w:rPr>
          <w:rFonts w:hint="default" w:ascii="Times New Roman" w:hAnsi="Times New Roman" w:cs="Times New Roman"/>
          <w:rtl w:val="0"/>
        </w:rPr>
        <w:t xml:space="preserve">    print("[INFO] Video processing finished.")</w:t>
      </w:r>
    </w:p>
    <w:p w14:paraId="00000230">
      <w:pPr>
        <w:spacing w:before="1"/>
        <w:ind w:left="23" w:firstLine="0"/>
        <w:rPr>
          <w:rFonts w:hint="default" w:ascii="Times New Roman" w:hAnsi="Times New Roman" w:cs="Times New Roman"/>
        </w:rPr>
      </w:pPr>
      <w:r>
        <w:rPr>
          <w:rFonts w:hint="default" w:ascii="Times New Roman" w:hAnsi="Times New Roman" w:cs="Times New Roman"/>
          <w:rtl w:val="0"/>
        </w:rPr>
        <w:t>@app.route('/search_violation')</w:t>
      </w:r>
    </w:p>
    <w:p w14:paraId="00000231">
      <w:pPr>
        <w:spacing w:before="1"/>
        <w:ind w:left="23" w:firstLine="0"/>
        <w:rPr>
          <w:rFonts w:hint="default" w:ascii="Times New Roman" w:hAnsi="Times New Roman" w:cs="Times New Roman"/>
        </w:rPr>
      </w:pPr>
      <w:r>
        <w:rPr>
          <w:rFonts w:hint="default" w:ascii="Times New Roman" w:hAnsi="Times New Roman" w:cs="Times New Roman"/>
          <w:rtl w:val="0"/>
        </w:rPr>
        <w:t>def search_violation():</w:t>
      </w:r>
    </w:p>
    <w:p w14:paraId="00000232">
      <w:pPr>
        <w:spacing w:before="1"/>
        <w:ind w:left="23" w:firstLine="0"/>
        <w:rPr>
          <w:rFonts w:hint="default" w:ascii="Times New Roman" w:hAnsi="Times New Roman" w:cs="Times New Roman"/>
        </w:rPr>
      </w:pPr>
      <w:r>
        <w:rPr>
          <w:rFonts w:hint="default" w:ascii="Times New Roman" w:hAnsi="Times New Roman" w:cs="Times New Roman"/>
          <w:rtl w:val="0"/>
        </w:rPr>
        <w:t xml:space="preserve">    plate_number = request.args.get('plate_number', '').strip().upper()</w:t>
      </w:r>
    </w:p>
    <w:p w14:paraId="00000233">
      <w:pPr>
        <w:spacing w:before="1"/>
        <w:ind w:left="23" w:firstLine="0"/>
        <w:rPr>
          <w:rFonts w:hint="default" w:ascii="Times New Roman" w:hAnsi="Times New Roman" w:cs="Times New Roman"/>
        </w:rPr>
      </w:pPr>
      <w:r>
        <w:rPr>
          <w:rFonts w:hint="default" w:ascii="Times New Roman" w:hAnsi="Times New Roman" w:cs="Times New Roman"/>
          <w:rtl w:val="0"/>
        </w:rPr>
        <w:t xml:space="preserve">    if not plate_number:</w:t>
      </w:r>
    </w:p>
    <w:p w14:paraId="00000234">
      <w:pPr>
        <w:spacing w:before="1"/>
        <w:ind w:left="23" w:firstLine="0"/>
        <w:rPr>
          <w:rFonts w:hint="default" w:ascii="Times New Roman" w:hAnsi="Times New Roman" w:cs="Times New Roman"/>
        </w:rPr>
      </w:pPr>
      <w:r>
        <w:rPr>
          <w:rFonts w:hint="default" w:ascii="Times New Roman" w:hAnsi="Times New Roman" w:cs="Times New Roman"/>
          <w:rtl w:val="0"/>
        </w:rPr>
        <w:t xml:space="preserve">        return redirect('/login')</w:t>
      </w:r>
    </w:p>
    <w:p w14:paraId="00000235">
      <w:pPr>
        <w:spacing w:before="1"/>
        <w:ind w:left="23" w:firstLine="0"/>
        <w:rPr>
          <w:rFonts w:hint="default" w:ascii="Times New Roman" w:hAnsi="Times New Roman" w:cs="Times New Roman"/>
        </w:rPr>
      </w:pPr>
    </w:p>
    <w:p w14:paraId="00000236">
      <w:pPr>
        <w:spacing w:before="1"/>
        <w:ind w:left="23" w:firstLine="0"/>
        <w:rPr>
          <w:rFonts w:hint="default" w:ascii="Times New Roman" w:hAnsi="Times New Roman" w:cs="Times New Roman"/>
        </w:rPr>
      </w:pPr>
      <w:r>
        <w:rPr>
          <w:rFonts w:hint="default" w:ascii="Times New Roman" w:hAnsi="Times New Roman" w:cs="Times New Roman"/>
          <w:rtl w:val="0"/>
        </w:rPr>
        <w:t xml:space="preserve">    cursor = mysql.connection.cursor(MySQLdb.cursors.DictCursor)</w:t>
      </w:r>
    </w:p>
    <w:p w14:paraId="00000237">
      <w:pPr>
        <w:spacing w:before="1"/>
        <w:ind w:left="23" w:firstLine="0"/>
        <w:rPr>
          <w:rFonts w:hint="default" w:ascii="Times New Roman" w:hAnsi="Times New Roman" w:cs="Times New Roman"/>
        </w:rPr>
      </w:pPr>
      <w:r>
        <w:rPr>
          <w:rFonts w:hint="default" w:ascii="Times New Roman" w:hAnsi="Times New Roman" w:cs="Times New Roman"/>
          <w:rtl w:val="0"/>
        </w:rPr>
        <w:t xml:space="preserve">    cursor.execute("SELECT plate_number, violation_time FROM violations WHERE plate_number = %s ORDER BY violation_time DESC", (plate_number,))</w:t>
      </w:r>
    </w:p>
    <w:p w14:paraId="00000238">
      <w:pPr>
        <w:spacing w:before="1"/>
        <w:ind w:left="23" w:firstLine="0"/>
        <w:rPr>
          <w:rFonts w:hint="default" w:ascii="Times New Roman" w:hAnsi="Times New Roman" w:cs="Times New Roman"/>
        </w:rPr>
      </w:pPr>
      <w:r>
        <w:rPr>
          <w:rFonts w:hint="default" w:ascii="Times New Roman" w:hAnsi="Times New Roman" w:cs="Times New Roman"/>
          <w:rtl w:val="0"/>
        </w:rPr>
        <w:t xml:space="preserve">    violations = cursor.fetchall()</w:t>
      </w:r>
    </w:p>
    <w:p w14:paraId="00000239">
      <w:pPr>
        <w:spacing w:before="1"/>
        <w:ind w:left="23" w:firstLine="0"/>
        <w:rPr>
          <w:rFonts w:hint="default" w:ascii="Times New Roman" w:hAnsi="Times New Roman" w:cs="Times New Roman"/>
        </w:rPr>
      </w:pPr>
      <w:r>
        <w:rPr>
          <w:rFonts w:hint="default" w:ascii="Times New Roman" w:hAnsi="Times New Roman" w:cs="Times New Roman"/>
          <w:rtl w:val="0"/>
        </w:rPr>
        <w:t xml:space="preserve">    return render_template('violations_result.html', plate_number=plate_number, violations=violations)</w:t>
      </w:r>
    </w:p>
    <w:p w14:paraId="0000023A">
      <w:pPr>
        <w:spacing w:before="1"/>
        <w:ind w:left="23" w:firstLine="0"/>
        <w:rPr>
          <w:rFonts w:hint="default" w:ascii="Times New Roman" w:hAnsi="Times New Roman" w:cs="Times New Roman"/>
        </w:rPr>
      </w:pPr>
      <w:r>
        <w:rPr>
          <w:rFonts w:hint="default" w:ascii="Times New Roman" w:hAnsi="Times New Roman" w:cs="Times New Roman"/>
          <w:rtl w:val="0"/>
        </w:rPr>
        <w:t>@app.route('/video/&lt;filename&gt;')</w:t>
      </w:r>
    </w:p>
    <w:p w14:paraId="0000023B">
      <w:pPr>
        <w:spacing w:before="1"/>
        <w:ind w:left="23" w:firstLine="0"/>
        <w:rPr>
          <w:rFonts w:hint="default" w:ascii="Times New Roman" w:hAnsi="Times New Roman" w:cs="Times New Roman"/>
        </w:rPr>
      </w:pPr>
      <w:r>
        <w:rPr>
          <w:rFonts w:hint="default" w:ascii="Times New Roman" w:hAnsi="Times New Roman" w:cs="Times New Roman"/>
          <w:rtl w:val="0"/>
        </w:rPr>
        <w:t>def serve_video(filename):</w:t>
      </w:r>
    </w:p>
    <w:p w14:paraId="0000023C">
      <w:pPr>
        <w:spacing w:before="1"/>
        <w:ind w:left="23" w:firstLine="0"/>
        <w:rPr>
          <w:rFonts w:hint="default" w:ascii="Times New Roman" w:hAnsi="Times New Roman" w:cs="Times New Roman"/>
        </w:rPr>
      </w:pPr>
      <w:r>
        <w:rPr>
          <w:rFonts w:hint="default" w:ascii="Times New Roman" w:hAnsi="Times New Roman" w:cs="Times New Roman"/>
          <w:rtl w:val="0"/>
        </w:rPr>
        <w:t xml:space="preserve">    return send_from_directory(app.config['UPLOAD_FOLDER'], filename)</w:t>
      </w:r>
    </w:p>
    <w:p w14:paraId="0000023D">
      <w:pPr>
        <w:spacing w:before="1"/>
        <w:ind w:left="23" w:firstLine="0"/>
        <w:rPr>
          <w:rFonts w:hint="default" w:ascii="Times New Roman" w:hAnsi="Times New Roman" w:cs="Times New Roman"/>
        </w:rPr>
      </w:pPr>
      <w:r>
        <w:rPr>
          <w:rFonts w:hint="default" w:ascii="Times New Roman" w:hAnsi="Times New Roman" w:cs="Times New Roman"/>
          <w:rtl w:val="0"/>
        </w:rPr>
        <w:t>if __name__ == '__main__':</w:t>
      </w:r>
    </w:p>
    <w:p w14:paraId="0000023E">
      <w:pPr>
        <w:spacing w:before="1"/>
        <w:ind w:left="23" w:firstLine="0"/>
        <w:rPr>
          <w:rFonts w:hint="default" w:ascii="Times New Roman" w:hAnsi="Times New Roman" w:cs="Times New Roman"/>
        </w:rPr>
      </w:pPr>
      <w:r>
        <w:rPr>
          <w:rFonts w:hint="default" w:ascii="Times New Roman" w:hAnsi="Times New Roman" w:cs="Times New Roman"/>
          <w:rtl w:val="0"/>
        </w:rPr>
        <w:t xml:space="preserve">    app.run(debug=True)</w:t>
      </w:r>
    </w:p>
    <w:p w14:paraId="0000023F">
      <w:pPr>
        <w:spacing w:before="1"/>
        <w:ind w:left="0" w:firstLine="0"/>
        <w:rPr>
          <w:rFonts w:hint="default" w:ascii="Times New Roman" w:hAnsi="Times New Roman" w:cs="Times New Roman"/>
          <w:sz w:val="28"/>
          <w:szCs w:val="28"/>
        </w:rPr>
      </w:pPr>
    </w:p>
    <w:p w14:paraId="00000240">
      <w:pPr>
        <w:spacing w:before="1"/>
        <w:ind w:left="0" w:firstLine="0"/>
        <w:rPr>
          <w:rFonts w:hint="default" w:ascii="Times New Roman" w:hAnsi="Times New Roman" w:cs="Times New Roman"/>
          <w:sz w:val="28"/>
          <w:szCs w:val="28"/>
        </w:rPr>
      </w:pPr>
    </w:p>
    <w:p w14:paraId="00000241">
      <w:pPr>
        <w:spacing w:before="1"/>
        <w:ind w:left="0" w:firstLine="0"/>
        <w:rPr>
          <w:rFonts w:hint="default" w:ascii="Times New Roman" w:hAnsi="Times New Roman" w:cs="Times New Roman"/>
          <w:b/>
        </w:rPr>
      </w:pPr>
      <w:r>
        <w:rPr>
          <w:rFonts w:hint="default" w:ascii="Times New Roman" w:hAnsi="Times New Roman" w:cs="Times New Roman"/>
          <w:b/>
          <w:rtl w:val="0"/>
        </w:rPr>
        <w:t>#login.html</w:t>
      </w:r>
    </w:p>
    <w:p w14:paraId="00000242">
      <w:pPr>
        <w:spacing w:before="1"/>
        <w:rPr>
          <w:rFonts w:hint="default" w:ascii="Times New Roman" w:hAnsi="Times New Roman" w:cs="Times New Roman"/>
        </w:rPr>
      </w:pPr>
      <w:r>
        <w:rPr>
          <w:rFonts w:hint="default" w:ascii="Times New Roman" w:hAnsi="Times New Roman" w:cs="Times New Roman"/>
          <w:rtl w:val="0"/>
        </w:rPr>
        <w:t>&lt;!DOCTYPE html&gt;</w:t>
      </w:r>
    </w:p>
    <w:p w14:paraId="00000243">
      <w:pPr>
        <w:spacing w:before="1"/>
        <w:rPr>
          <w:rFonts w:hint="default" w:ascii="Times New Roman" w:hAnsi="Times New Roman" w:cs="Times New Roman"/>
        </w:rPr>
      </w:pPr>
      <w:r>
        <w:rPr>
          <w:rFonts w:hint="default" w:ascii="Times New Roman" w:hAnsi="Times New Roman" w:cs="Times New Roman"/>
          <w:rtl w:val="0"/>
        </w:rPr>
        <w:t>&lt;html&gt;</w:t>
      </w:r>
    </w:p>
    <w:p w14:paraId="00000244">
      <w:pPr>
        <w:spacing w:before="1"/>
        <w:rPr>
          <w:rFonts w:hint="default" w:ascii="Times New Roman" w:hAnsi="Times New Roman" w:cs="Times New Roman"/>
        </w:rPr>
      </w:pPr>
      <w:r>
        <w:rPr>
          <w:rFonts w:hint="default" w:ascii="Times New Roman" w:hAnsi="Times New Roman" w:cs="Times New Roman"/>
          <w:rtl w:val="0"/>
        </w:rPr>
        <w:t>&lt;head&gt;</w:t>
      </w:r>
    </w:p>
    <w:p w14:paraId="00000245">
      <w:pPr>
        <w:spacing w:before="1"/>
        <w:rPr>
          <w:rFonts w:hint="default" w:ascii="Times New Roman" w:hAnsi="Times New Roman" w:cs="Times New Roman"/>
        </w:rPr>
      </w:pPr>
      <w:r>
        <w:rPr>
          <w:rFonts w:hint="default" w:ascii="Times New Roman" w:hAnsi="Times New Roman" w:cs="Times New Roman"/>
          <w:rtl w:val="0"/>
        </w:rPr>
        <w:t xml:space="preserve">    &lt;title&gt;Traffic Management Login&lt;/title&gt;</w:t>
      </w:r>
    </w:p>
    <w:p w14:paraId="00000246">
      <w:pPr>
        <w:spacing w:before="1"/>
        <w:rPr>
          <w:rFonts w:hint="default" w:ascii="Times New Roman" w:hAnsi="Times New Roman" w:cs="Times New Roman"/>
        </w:rPr>
      </w:pPr>
      <w:r>
        <w:rPr>
          <w:rFonts w:hint="default" w:ascii="Times New Roman" w:hAnsi="Times New Roman" w:cs="Times New Roman"/>
          <w:rtl w:val="0"/>
        </w:rPr>
        <w:t xml:space="preserve">    &lt;style&gt;</w:t>
      </w:r>
    </w:p>
    <w:p w14:paraId="00000247">
      <w:pPr>
        <w:spacing w:before="1"/>
        <w:rPr>
          <w:rFonts w:hint="default" w:ascii="Times New Roman" w:hAnsi="Times New Roman" w:cs="Times New Roman"/>
        </w:rPr>
      </w:pPr>
      <w:r>
        <w:rPr>
          <w:rFonts w:hint="default" w:ascii="Times New Roman" w:hAnsi="Times New Roman" w:cs="Times New Roman"/>
          <w:rtl w:val="0"/>
        </w:rPr>
        <w:t xml:space="preserve">        body, html {</w:t>
      </w:r>
    </w:p>
    <w:p w14:paraId="00000248">
      <w:pPr>
        <w:spacing w:before="1"/>
        <w:rPr>
          <w:rFonts w:hint="default" w:ascii="Times New Roman" w:hAnsi="Times New Roman" w:cs="Times New Roman"/>
        </w:rPr>
      </w:pPr>
      <w:r>
        <w:rPr>
          <w:rFonts w:hint="default" w:ascii="Times New Roman" w:hAnsi="Times New Roman" w:cs="Times New Roman"/>
          <w:rtl w:val="0"/>
        </w:rPr>
        <w:t xml:space="preserve">            margin: 0; padding: 0; height: 100%; font-family: Arial, sans-serif;</w:t>
      </w:r>
    </w:p>
    <w:p w14:paraId="00000249">
      <w:pPr>
        <w:spacing w:before="1"/>
        <w:rPr>
          <w:rFonts w:hint="default" w:ascii="Times New Roman" w:hAnsi="Times New Roman" w:cs="Times New Roman"/>
        </w:rPr>
      </w:pPr>
      <w:r>
        <w:rPr>
          <w:rFonts w:hint="default" w:ascii="Times New Roman" w:hAnsi="Times New Roman" w:cs="Times New Roman"/>
          <w:rtl w:val="0"/>
        </w:rPr>
        <w:t xml:space="preserve">        }</w:t>
      </w:r>
    </w:p>
    <w:p w14:paraId="0000024A">
      <w:pPr>
        <w:spacing w:before="1"/>
        <w:rPr>
          <w:rFonts w:hint="default" w:ascii="Times New Roman" w:hAnsi="Times New Roman" w:cs="Times New Roman"/>
        </w:rPr>
      </w:pPr>
      <w:r>
        <w:rPr>
          <w:rFonts w:hint="default" w:ascii="Times New Roman" w:hAnsi="Times New Roman" w:cs="Times New Roman"/>
          <w:rtl w:val="0"/>
        </w:rPr>
        <w:t xml:space="preserve">        .container {</w:t>
      </w:r>
    </w:p>
    <w:p w14:paraId="0000024B">
      <w:pPr>
        <w:spacing w:before="1"/>
        <w:rPr>
          <w:rFonts w:hint="default" w:ascii="Times New Roman" w:hAnsi="Times New Roman" w:cs="Times New Roman"/>
        </w:rPr>
      </w:pPr>
      <w:r>
        <w:rPr>
          <w:rFonts w:hint="default" w:ascii="Times New Roman" w:hAnsi="Times New Roman" w:cs="Times New Roman"/>
          <w:rtl w:val="0"/>
        </w:rPr>
        <w:t xml:space="preserve">            display: flex;</w:t>
      </w:r>
    </w:p>
    <w:p w14:paraId="0000024C">
      <w:pPr>
        <w:spacing w:before="1"/>
        <w:rPr>
          <w:rFonts w:hint="default" w:ascii="Times New Roman" w:hAnsi="Times New Roman" w:cs="Times New Roman"/>
        </w:rPr>
      </w:pPr>
      <w:r>
        <w:rPr>
          <w:rFonts w:hint="default" w:ascii="Times New Roman" w:hAnsi="Times New Roman" w:cs="Times New Roman"/>
          <w:rtl w:val="0"/>
        </w:rPr>
        <w:t xml:space="preserve">            height: 100vh;</w:t>
      </w:r>
    </w:p>
    <w:p w14:paraId="0000024D">
      <w:pPr>
        <w:spacing w:before="1"/>
        <w:rPr>
          <w:rFonts w:hint="default" w:ascii="Times New Roman" w:hAnsi="Times New Roman" w:cs="Times New Roman"/>
        </w:rPr>
      </w:pPr>
      <w:r>
        <w:rPr>
          <w:rFonts w:hint="default" w:ascii="Times New Roman" w:hAnsi="Times New Roman" w:cs="Times New Roman"/>
          <w:rtl w:val="0"/>
        </w:rPr>
        <w:t xml:space="preserve">        }</w:t>
      </w:r>
    </w:p>
    <w:p w14:paraId="0000024E">
      <w:pPr>
        <w:spacing w:before="1"/>
        <w:rPr>
          <w:rFonts w:hint="default" w:ascii="Times New Roman" w:hAnsi="Times New Roman" w:cs="Times New Roman"/>
        </w:rPr>
      </w:pPr>
      <w:r>
        <w:rPr>
          <w:rFonts w:hint="default" w:ascii="Times New Roman" w:hAnsi="Times New Roman" w:cs="Times New Roman"/>
          <w:rtl w:val="0"/>
        </w:rPr>
        <w:t xml:space="preserve">        .half {</w:t>
      </w:r>
    </w:p>
    <w:p w14:paraId="0000024F">
      <w:pPr>
        <w:spacing w:before="1"/>
        <w:rPr>
          <w:rFonts w:hint="default" w:ascii="Times New Roman" w:hAnsi="Times New Roman" w:cs="Times New Roman"/>
        </w:rPr>
      </w:pPr>
      <w:r>
        <w:rPr>
          <w:rFonts w:hint="default" w:ascii="Times New Roman" w:hAnsi="Times New Roman" w:cs="Times New Roman"/>
          <w:rtl w:val="0"/>
        </w:rPr>
        <w:t xml:space="preserve">            flex: 1;</w:t>
      </w:r>
    </w:p>
    <w:p w14:paraId="00000250">
      <w:pPr>
        <w:spacing w:before="1"/>
        <w:rPr>
          <w:rFonts w:hint="default" w:ascii="Times New Roman" w:hAnsi="Times New Roman" w:cs="Times New Roman"/>
        </w:rPr>
      </w:pPr>
      <w:r>
        <w:rPr>
          <w:rFonts w:hint="default" w:ascii="Times New Roman" w:hAnsi="Times New Roman" w:cs="Times New Roman"/>
          <w:rtl w:val="0"/>
        </w:rPr>
        <w:t xml:space="preserve">            padding: 40px;</w:t>
      </w:r>
    </w:p>
    <w:p w14:paraId="00000251">
      <w:pPr>
        <w:spacing w:before="1"/>
        <w:rPr>
          <w:rFonts w:hint="default" w:ascii="Times New Roman" w:hAnsi="Times New Roman" w:cs="Times New Roman"/>
        </w:rPr>
      </w:pPr>
      <w:r>
        <w:rPr>
          <w:rFonts w:hint="default" w:ascii="Times New Roman" w:hAnsi="Times New Roman" w:cs="Times New Roman"/>
          <w:rtl w:val="0"/>
        </w:rPr>
        <w:t xml:space="preserve">            box-sizing: border-box;</w:t>
      </w:r>
    </w:p>
    <w:p w14:paraId="00000252">
      <w:pPr>
        <w:spacing w:before="1"/>
        <w:rPr>
          <w:rFonts w:hint="default" w:ascii="Times New Roman" w:hAnsi="Times New Roman" w:cs="Times New Roman"/>
        </w:rPr>
      </w:pPr>
      <w:r>
        <w:rPr>
          <w:rFonts w:hint="default" w:ascii="Times New Roman" w:hAnsi="Times New Roman" w:cs="Times New Roman"/>
          <w:rtl w:val="0"/>
        </w:rPr>
        <w:t xml:space="preserve">        }</w:t>
      </w:r>
    </w:p>
    <w:p w14:paraId="00000253">
      <w:pPr>
        <w:spacing w:before="1"/>
        <w:rPr>
          <w:rFonts w:hint="default" w:ascii="Times New Roman" w:hAnsi="Times New Roman" w:cs="Times New Roman"/>
        </w:rPr>
      </w:pPr>
      <w:r>
        <w:rPr>
          <w:rFonts w:hint="default" w:ascii="Times New Roman" w:hAnsi="Times New Roman" w:cs="Times New Roman"/>
          <w:rtl w:val="0"/>
        </w:rPr>
        <w:t xml:space="preserve">        .left {</w:t>
      </w:r>
    </w:p>
    <w:p w14:paraId="00000254">
      <w:pPr>
        <w:spacing w:before="1"/>
        <w:rPr>
          <w:rFonts w:hint="default" w:ascii="Times New Roman" w:hAnsi="Times New Roman" w:cs="Times New Roman"/>
        </w:rPr>
      </w:pPr>
      <w:r>
        <w:rPr>
          <w:rFonts w:hint="default" w:ascii="Times New Roman" w:hAnsi="Times New Roman" w:cs="Times New Roman"/>
          <w:rtl w:val="0"/>
        </w:rPr>
        <w:t xml:space="preserve">            background-color: #f0f0f0;</w:t>
      </w:r>
    </w:p>
    <w:p w14:paraId="00000255">
      <w:pPr>
        <w:spacing w:before="1"/>
        <w:rPr>
          <w:rFonts w:hint="default" w:ascii="Times New Roman" w:hAnsi="Times New Roman" w:cs="Times New Roman"/>
        </w:rPr>
      </w:pPr>
      <w:r>
        <w:rPr>
          <w:rFonts w:hint="default" w:ascii="Times New Roman" w:hAnsi="Times New Roman" w:cs="Times New Roman"/>
          <w:rtl w:val="0"/>
        </w:rPr>
        <w:t xml:space="preserve">            border-right: 2px solid #ccc;</w:t>
      </w:r>
    </w:p>
    <w:p w14:paraId="00000256">
      <w:pPr>
        <w:spacing w:before="1"/>
        <w:rPr>
          <w:rFonts w:hint="default" w:ascii="Times New Roman" w:hAnsi="Times New Roman" w:cs="Times New Roman"/>
        </w:rPr>
      </w:pPr>
      <w:r>
        <w:rPr>
          <w:rFonts w:hint="default" w:ascii="Times New Roman" w:hAnsi="Times New Roman" w:cs="Times New Roman"/>
          <w:rtl w:val="0"/>
        </w:rPr>
        <w:t xml:space="preserve">        }</w:t>
      </w:r>
    </w:p>
    <w:p w14:paraId="00000257">
      <w:pPr>
        <w:spacing w:before="1"/>
        <w:rPr>
          <w:rFonts w:hint="default" w:ascii="Times New Roman" w:hAnsi="Times New Roman" w:cs="Times New Roman"/>
        </w:rPr>
      </w:pPr>
      <w:r>
        <w:rPr>
          <w:rFonts w:hint="default" w:ascii="Times New Roman" w:hAnsi="Times New Roman" w:cs="Times New Roman"/>
          <w:rtl w:val="0"/>
        </w:rPr>
        <w:t xml:space="preserve">        .right {</w:t>
      </w:r>
    </w:p>
    <w:p w14:paraId="00000258">
      <w:pPr>
        <w:spacing w:before="1"/>
        <w:rPr>
          <w:rFonts w:hint="default" w:ascii="Times New Roman" w:hAnsi="Times New Roman" w:cs="Times New Roman"/>
        </w:rPr>
      </w:pPr>
      <w:r>
        <w:rPr>
          <w:rFonts w:hint="default" w:ascii="Times New Roman" w:hAnsi="Times New Roman" w:cs="Times New Roman"/>
          <w:rtl w:val="0"/>
        </w:rPr>
        <w:t xml:space="preserve">            background-color: #fff;</w:t>
      </w:r>
    </w:p>
    <w:p w14:paraId="00000259">
      <w:pPr>
        <w:spacing w:before="1"/>
        <w:rPr>
          <w:rFonts w:hint="default" w:ascii="Times New Roman" w:hAnsi="Times New Roman" w:cs="Times New Roman"/>
        </w:rPr>
      </w:pPr>
      <w:r>
        <w:rPr>
          <w:rFonts w:hint="default" w:ascii="Times New Roman" w:hAnsi="Times New Roman" w:cs="Times New Roman"/>
          <w:rtl w:val="0"/>
        </w:rPr>
        <w:t xml:space="preserve">        }</w:t>
      </w:r>
    </w:p>
    <w:p w14:paraId="0000025A">
      <w:pPr>
        <w:spacing w:before="1"/>
        <w:rPr>
          <w:rFonts w:hint="default" w:ascii="Times New Roman" w:hAnsi="Times New Roman" w:cs="Times New Roman"/>
        </w:rPr>
      </w:pPr>
      <w:r>
        <w:rPr>
          <w:rFonts w:hint="default" w:ascii="Times New Roman" w:hAnsi="Times New Roman" w:cs="Times New Roman"/>
          <w:rtl w:val="0"/>
        </w:rPr>
        <w:t xml:space="preserve">        h2 {</w:t>
      </w:r>
    </w:p>
    <w:p w14:paraId="0000025B">
      <w:pPr>
        <w:spacing w:before="1"/>
        <w:rPr>
          <w:rFonts w:hint="default" w:ascii="Times New Roman" w:hAnsi="Times New Roman" w:cs="Times New Roman"/>
        </w:rPr>
      </w:pPr>
      <w:r>
        <w:rPr>
          <w:rFonts w:hint="default" w:ascii="Times New Roman" w:hAnsi="Times New Roman" w:cs="Times New Roman"/>
          <w:rtl w:val="0"/>
        </w:rPr>
        <w:t xml:space="preserve">            margin-bottom: 20px;</w:t>
      </w:r>
    </w:p>
    <w:p w14:paraId="0000025C">
      <w:pPr>
        <w:spacing w:before="1"/>
        <w:rPr>
          <w:rFonts w:hint="default" w:ascii="Times New Roman" w:hAnsi="Times New Roman" w:cs="Times New Roman"/>
        </w:rPr>
      </w:pPr>
      <w:r>
        <w:rPr>
          <w:rFonts w:hint="default" w:ascii="Times New Roman" w:hAnsi="Times New Roman" w:cs="Times New Roman"/>
          <w:rtl w:val="0"/>
        </w:rPr>
        <w:t xml:space="preserve">        }</w:t>
      </w:r>
    </w:p>
    <w:p w14:paraId="0000025D">
      <w:pPr>
        <w:spacing w:before="1"/>
        <w:rPr>
          <w:rFonts w:hint="default" w:ascii="Times New Roman" w:hAnsi="Times New Roman" w:cs="Times New Roman"/>
        </w:rPr>
      </w:pPr>
      <w:r>
        <w:rPr>
          <w:rFonts w:hint="default" w:ascii="Times New Roman" w:hAnsi="Times New Roman" w:cs="Times New Roman"/>
          <w:rtl w:val="0"/>
        </w:rPr>
        <w:t xml:space="preserve">        input[type=text], input[type=password], input[type=search] {</w:t>
      </w:r>
    </w:p>
    <w:p w14:paraId="0000025E">
      <w:pPr>
        <w:spacing w:before="1"/>
        <w:rPr>
          <w:rFonts w:hint="default" w:ascii="Times New Roman" w:hAnsi="Times New Roman" w:cs="Times New Roman"/>
        </w:rPr>
      </w:pPr>
      <w:r>
        <w:rPr>
          <w:rFonts w:hint="default" w:ascii="Times New Roman" w:hAnsi="Times New Roman" w:cs="Times New Roman"/>
          <w:rtl w:val="0"/>
        </w:rPr>
        <w:t xml:space="preserve">            width: 100%;</w:t>
      </w:r>
    </w:p>
    <w:p w14:paraId="0000025F">
      <w:pPr>
        <w:spacing w:before="1"/>
        <w:rPr>
          <w:rFonts w:hint="default" w:ascii="Times New Roman" w:hAnsi="Times New Roman" w:cs="Times New Roman"/>
        </w:rPr>
      </w:pPr>
      <w:r>
        <w:rPr>
          <w:rFonts w:hint="default" w:ascii="Times New Roman" w:hAnsi="Times New Roman" w:cs="Times New Roman"/>
          <w:rtl w:val="0"/>
        </w:rPr>
        <w:t xml:space="preserve">            padding: 10px;</w:t>
      </w:r>
    </w:p>
    <w:p w14:paraId="00000260">
      <w:pPr>
        <w:spacing w:before="1"/>
        <w:rPr>
          <w:rFonts w:hint="default" w:ascii="Times New Roman" w:hAnsi="Times New Roman" w:cs="Times New Roman"/>
        </w:rPr>
      </w:pPr>
      <w:r>
        <w:rPr>
          <w:rFonts w:hint="default" w:ascii="Times New Roman" w:hAnsi="Times New Roman" w:cs="Times New Roman"/>
          <w:rtl w:val="0"/>
        </w:rPr>
        <w:t xml:space="preserve">            margin: 10px 0 20px 0;</w:t>
      </w:r>
    </w:p>
    <w:p w14:paraId="00000261">
      <w:pPr>
        <w:spacing w:before="1"/>
        <w:rPr>
          <w:rFonts w:hint="default" w:ascii="Times New Roman" w:hAnsi="Times New Roman" w:cs="Times New Roman"/>
        </w:rPr>
      </w:pPr>
      <w:r>
        <w:rPr>
          <w:rFonts w:hint="default" w:ascii="Times New Roman" w:hAnsi="Times New Roman" w:cs="Times New Roman"/>
          <w:rtl w:val="0"/>
        </w:rPr>
        <w:t xml:space="preserve">            box-sizing: border-box;</w:t>
      </w:r>
    </w:p>
    <w:p w14:paraId="00000262">
      <w:pPr>
        <w:spacing w:before="1"/>
        <w:rPr>
          <w:rFonts w:hint="default" w:ascii="Times New Roman" w:hAnsi="Times New Roman" w:cs="Times New Roman"/>
        </w:rPr>
      </w:pPr>
      <w:r>
        <w:rPr>
          <w:rFonts w:hint="default" w:ascii="Times New Roman" w:hAnsi="Times New Roman" w:cs="Times New Roman"/>
          <w:rtl w:val="0"/>
        </w:rPr>
        <w:t xml:space="preserve">            font-size: 16px;</w:t>
      </w:r>
    </w:p>
    <w:p w14:paraId="00000263">
      <w:pPr>
        <w:spacing w:before="1"/>
        <w:rPr>
          <w:rFonts w:hint="default" w:ascii="Times New Roman" w:hAnsi="Times New Roman" w:cs="Times New Roman"/>
        </w:rPr>
      </w:pPr>
      <w:r>
        <w:rPr>
          <w:rFonts w:hint="default" w:ascii="Times New Roman" w:hAnsi="Times New Roman" w:cs="Times New Roman"/>
          <w:rtl w:val="0"/>
        </w:rPr>
        <w:t xml:space="preserve">        }</w:t>
      </w:r>
    </w:p>
    <w:p w14:paraId="00000264">
      <w:pPr>
        <w:spacing w:before="1"/>
        <w:rPr>
          <w:rFonts w:hint="default" w:ascii="Times New Roman" w:hAnsi="Times New Roman" w:cs="Times New Roman"/>
        </w:rPr>
      </w:pPr>
      <w:r>
        <w:rPr>
          <w:rFonts w:hint="default" w:ascii="Times New Roman" w:hAnsi="Times New Roman" w:cs="Times New Roman"/>
          <w:rtl w:val="0"/>
        </w:rPr>
        <w:t xml:space="preserve">        button {</w:t>
      </w:r>
    </w:p>
    <w:p w14:paraId="00000265">
      <w:pPr>
        <w:spacing w:before="1"/>
        <w:rPr>
          <w:rFonts w:hint="default" w:ascii="Times New Roman" w:hAnsi="Times New Roman" w:cs="Times New Roman"/>
        </w:rPr>
      </w:pPr>
      <w:r>
        <w:rPr>
          <w:rFonts w:hint="default" w:ascii="Times New Roman" w:hAnsi="Times New Roman" w:cs="Times New Roman"/>
          <w:rtl w:val="0"/>
        </w:rPr>
        <w:t xml:space="preserve">            padding: 10px 20px;</w:t>
      </w:r>
    </w:p>
    <w:p w14:paraId="00000266">
      <w:pPr>
        <w:spacing w:before="1"/>
        <w:rPr>
          <w:rFonts w:hint="default" w:ascii="Times New Roman" w:hAnsi="Times New Roman" w:cs="Times New Roman"/>
        </w:rPr>
      </w:pPr>
      <w:r>
        <w:rPr>
          <w:rFonts w:hint="default" w:ascii="Times New Roman" w:hAnsi="Times New Roman" w:cs="Times New Roman"/>
          <w:rtl w:val="0"/>
        </w:rPr>
        <w:t xml:space="preserve">            font-size: 16px;</w:t>
      </w:r>
    </w:p>
    <w:p w14:paraId="00000267">
      <w:pPr>
        <w:spacing w:before="1"/>
        <w:rPr>
          <w:rFonts w:hint="default" w:ascii="Times New Roman" w:hAnsi="Times New Roman" w:cs="Times New Roman"/>
        </w:rPr>
      </w:pPr>
      <w:r>
        <w:rPr>
          <w:rFonts w:hint="default" w:ascii="Times New Roman" w:hAnsi="Times New Roman" w:cs="Times New Roman"/>
          <w:rtl w:val="0"/>
        </w:rPr>
        <w:t xml:space="preserve">            cursor: pointer;</w:t>
      </w:r>
    </w:p>
    <w:p w14:paraId="00000268">
      <w:pPr>
        <w:spacing w:before="1"/>
        <w:rPr>
          <w:rFonts w:hint="default" w:ascii="Times New Roman" w:hAnsi="Times New Roman" w:cs="Times New Roman"/>
        </w:rPr>
      </w:pPr>
      <w:r>
        <w:rPr>
          <w:rFonts w:hint="default" w:ascii="Times New Roman" w:hAnsi="Times New Roman" w:cs="Times New Roman"/>
          <w:rtl w:val="0"/>
        </w:rPr>
        <w:t xml:space="preserve">        }</w:t>
      </w:r>
    </w:p>
    <w:p w14:paraId="00000269">
      <w:pPr>
        <w:spacing w:before="1"/>
        <w:rPr>
          <w:rFonts w:hint="default" w:ascii="Times New Roman" w:hAnsi="Times New Roman" w:cs="Times New Roman"/>
        </w:rPr>
      </w:pPr>
      <w:r>
        <w:rPr>
          <w:rFonts w:hint="default" w:ascii="Times New Roman" w:hAnsi="Times New Roman" w:cs="Times New Roman"/>
          <w:rtl w:val="0"/>
        </w:rPr>
        <w:t xml:space="preserve">        .msg {</w:t>
      </w:r>
    </w:p>
    <w:p w14:paraId="0000026A">
      <w:pPr>
        <w:spacing w:before="1"/>
        <w:rPr>
          <w:rFonts w:hint="default" w:ascii="Times New Roman" w:hAnsi="Times New Roman" w:cs="Times New Roman"/>
        </w:rPr>
      </w:pPr>
      <w:r>
        <w:rPr>
          <w:rFonts w:hint="default" w:ascii="Times New Roman" w:hAnsi="Times New Roman" w:cs="Times New Roman"/>
          <w:rtl w:val="0"/>
        </w:rPr>
        <w:t xml:space="preserve">            color: red;</w:t>
      </w:r>
    </w:p>
    <w:p w14:paraId="0000026B">
      <w:pPr>
        <w:spacing w:before="1"/>
        <w:rPr>
          <w:rFonts w:hint="default" w:ascii="Times New Roman" w:hAnsi="Times New Roman" w:cs="Times New Roman"/>
        </w:rPr>
      </w:pPr>
      <w:r>
        <w:rPr>
          <w:rFonts w:hint="default" w:ascii="Times New Roman" w:hAnsi="Times New Roman" w:cs="Times New Roman"/>
          <w:rtl w:val="0"/>
        </w:rPr>
        <w:t xml:space="preserve">            margin-top: 10px;</w:t>
      </w:r>
    </w:p>
    <w:p w14:paraId="0000026C">
      <w:pPr>
        <w:spacing w:before="1"/>
        <w:rPr>
          <w:rFonts w:hint="default" w:ascii="Times New Roman" w:hAnsi="Times New Roman" w:cs="Times New Roman"/>
        </w:rPr>
      </w:pPr>
      <w:r>
        <w:rPr>
          <w:rFonts w:hint="default" w:ascii="Times New Roman" w:hAnsi="Times New Roman" w:cs="Times New Roman"/>
          <w:rtl w:val="0"/>
        </w:rPr>
        <w:t xml:space="preserve">        }</w:t>
      </w:r>
    </w:p>
    <w:p w14:paraId="0000026D">
      <w:pPr>
        <w:spacing w:before="1"/>
        <w:rPr>
          <w:rFonts w:hint="default" w:ascii="Times New Roman" w:hAnsi="Times New Roman" w:cs="Times New Roman"/>
        </w:rPr>
      </w:pPr>
      <w:r>
        <w:rPr>
          <w:rFonts w:hint="default" w:ascii="Times New Roman" w:hAnsi="Times New Roman" w:cs="Times New Roman"/>
          <w:rtl w:val="0"/>
        </w:rPr>
        <w:t xml:space="preserve">    &lt;/style&gt;</w:t>
      </w:r>
    </w:p>
    <w:p w14:paraId="0000026E">
      <w:pPr>
        <w:spacing w:before="1"/>
        <w:rPr>
          <w:rFonts w:hint="default" w:ascii="Times New Roman" w:hAnsi="Times New Roman" w:cs="Times New Roman"/>
        </w:rPr>
      </w:pPr>
      <w:r>
        <w:rPr>
          <w:rFonts w:hint="default" w:ascii="Times New Roman" w:hAnsi="Times New Roman" w:cs="Times New Roman"/>
          <w:rtl w:val="0"/>
        </w:rPr>
        <w:t>&lt;/head&gt;</w:t>
      </w:r>
    </w:p>
    <w:p w14:paraId="0000026F">
      <w:pPr>
        <w:spacing w:before="1"/>
        <w:rPr>
          <w:rFonts w:hint="default" w:ascii="Times New Roman" w:hAnsi="Times New Roman" w:cs="Times New Roman"/>
        </w:rPr>
      </w:pPr>
      <w:r>
        <w:rPr>
          <w:rFonts w:hint="default" w:ascii="Times New Roman" w:hAnsi="Times New Roman" w:cs="Times New Roman"/>
          <w:rtl w:val="0"/>
        </w:rPr>
        <w:t>&lt;body&gt;</w:t>
      </w:r>
    </w:p>
    <w:p w14:paraId="00000270">
      <w:pPr>
        <w:spacing w:before="1"/>
        <w:rPr>
          <w:rFonts w:hint="default" w:ascii="Times New Roman" w:hAnsi="Times New Roman" w:cs="Times New Roman"/>
        </w:rPr>
      </w:pPr>
      <w:r>
        <w:rPr>
          <w:rFonts w:hint="default" w:ascii="Times New Roman" w:hAnsi="Times New Roman" w:cs="Times New Roman"/>
          <w:rtl w:val="0"/>
        </w:rPr>
        <w:t xml:space="preserve">    &lt;div class="container"&gt;</w:t>
      </w:r>
    </w:p>
    <w:p w14:paraId="00000271">
      <w:pPr>
        <w:spacing w:before="1"/>
        <w:rPr>
          <w:rFonts w:hint="default" w:ascii="Times New Roman" w:hAnsi="Times New Roman" w:cs="Times New Roman"/>
        </w:rPr>
      </w:pPr>
      <w:r>
        <w:rPr>
          <w:rFonts w:hint="default" w:ascii="Times New Roman" w:hAnsi="Times New Roman" w:cs="Times New Roman"/>
          <w:rtl w:val="0"/>
        </w:rPr>
        <w:t xml:space="preserve">        &lt;!-- Police Login --&gt;</w:t>
      </w:r>
    </w:p>
    <w:p w14:paraId="00000272">
      <w:pPr>
        <w:spacing w:before="1"/>
        <w:rPr>
          <w:rFonts w:hint="default" w:ascii="Times New Roman" w:hAnsi="Times New Roman" w:cs="Times New Roman"/>
        </w:rPr>
      </w:pPr>
      <w:r>
        <w:rPr>
          <w:rFonts w:hint="default" w:ascii="Times New Roman" w:hAnsi="Times New Roman" w:cs="Times New Roman"/>
          <w:rtl w:val="0"/>
        </w:rPr>
        <w:t xml:space="preserve">        &lt;div class="half left"&gt;</w:t>
      </w:r>
    </w:p>
    <w:p w14:paraId="00000273">
      <w:pPr>
        <w:spacing w:before="1"/>
        <w:rPr>
          <w:rFonts w:hint="default" w:ascii="Times New Roman" w:hAnsi="Times New Roman" w:cs="Times New Roman"/>
        </w:rPr>
      </w:pPr>
      <w:r>
        <w:rPr>
          <w:rFonts w:hint="default" w:ascii="Times New Roman" w:hAnsi="Times New Roman" w:cs="Times New Roman"/>
          <w:rtl w:val="0"/>
        </w:rPr>
        <w:t xml:space="preserve">            &lt;h2&gt;Police Login&lt;/h2&gt;</w:t>
      </w:r>
    </w:p>
    <w:p w14:paraId="00000274">
      <w:pPr>
        <w:spacing w:before="1"/>
        <w:rPr>
          <w:rFonts w:hint="default" w:ascii="Times New Roman" w:hAnsi="Times New Roman" w:cs="Times New Roman"/>
        </w:rPr>
      </w:pPr>
      <w:r>
        <w:rPr>
          <w:rFonts w:hint="default" w:ascii="Times New Roman" w:hAnsi="Times New Roman" w:cs="Times New Roman"/>
          <w:rtl w:val="0"/>
        </w:rPr>
        <w:t xml:space="preserve">            &lt;form method="POST" action="/login"&gt;</w:t>
      </w:r>
    </w:p>
    <w:p w14:paraId="00000275">
      <w:pPr>
        <w:spacing w:before="1"/>
        <w:rPr>
          <w:rFonts w:hint="default" w:ascii="Times New Roman" w:hAnsi="Times New Roman" w:cs="Times New Roman"/>
        </w:rPr>
      </w:pPr>
      <w:r>
        <w:rPr>
          <w:rFonts w:hint="default" w:ascii="Times New Roman" w:hAnsi="Times New Roman" w:cs="Times New Roman"/>
          <w:rtl w:val="0"/>
        </w:rPr>
        <w:t xml:space="preserve">                &lt;input type="text" name="username" placeholder="Username" required&gt;</w:t>
      </w:r>
    </w:p>
    <w:p w14:paraId="00000276">
      <w:pPr>
        <w:spacing w:before="1"/>
        <w:rPr>
          <w:rFonts w:hint="default" w:ascii="Times New Roman" w:hAnsi="Times New Roman" w:cs="Times New Roman"/>
        </w:rPr>
      </w:pPr>
      <w:r>
        <w:rPr>
          <w:rFonts w:hint="default" w:ascii="Times New Roman" w:hAnsi="Times New Roman" w:cs="Times New Roman"/>
          <w:rtl w:val="0"/>
        </w:rPr>
        <w:t xml:space="preserve">                &lt;input type="password" name="password" placeholder="Password" required&gt;</w:t>
      </w:r>
    </w:p>
    <w:p w14:paraId="00000277">
      <w:pPr>
        <w:spacing w:before="1"/>
        <w:rPr>
          <w:rFonts w:hint="default" w:ascii="Times New Roman" w:hAnsi="Times New Roman" w:cs="Times New Roman"/>
        </w:rPr>
      </w:pPr>
      <w:r>
        <w:rPr>
          <w:rFonts w:hint="default" w:ascii="Times New Roman" w:hAnsi="Times New Roman" w:cs="Times New Roman"/>
          <w:rtl w:val="0"/>
        </w:rPr>
        <w:t xml:space="preserve">                &lt;button type="submit"&gt;Login&lt;/button&gt;</w:t>
      </w:r>
    </w:p>
    <w:p w14:paraId="00000278">
      <w:pPr>
        <w:spacing w:before="1"/>
        <w:rPr>
          <w:rFonts w:hint="default" w:ascii="Times New Roman" w:hAnsi="Times New Roman" w:cs="Times New Roman"/>
        </w:rPr>
      </w:pPr>
      <w:r>
        <w:rPr>
          <w:rFonts w:hint="default" w:ascii="Times New Roman" w:hAnsi="Times New Roman" w:cs="Times New Roman"/>
          <w:rtl w:val="0"/>
        </w:rPr>
        <w:t xml:space="preserve">            &lt;/form&gt;</w:t>
      </w:r>
    </w:p>
    <w:p w14:paraId="00000279">
      <w:pPr>
        <w:spacing w:before="1"/>
        <w:rPr>
          <w:rFonts w:hint="default" w:ascii="Times New Roman" w:hAnsi="Times New Roman" w:cs="Times New Roman"/>
        </w:rPr>
      </w:pPr>
      <w:r>
        <w:rPr>
          <w:rFonts w:hint="default" w:ascii="Times New Roman" w:hAnsi="Times New Roman" w:cs="Times New Roman"/>
          <w:rtl w:val="0"/>
        </w:rPr>
        <w:t xml:space="preserve">            {% if msg %}</w:t>
      </w:r>
    </w:p>
    <w:p w14:paraId="0000027A">
      <w:pPr>
        <w:spacing w:before="1"/>
        <w:rPr>
          <w:rFonts w:hint="default" w:ascii="Times New Roman" w:hAnsi="Times New Roman" w:cs="Times New Roman"/>
        </w:rPr>
      </w:pPr>
      <w:r>
        <w:rPr>
          <w:rFonts w:hint="default" w:ascii="Times New Roman" w:hAnsi="Times New Roman" w:cs="Times New Roman"/>
          <w:rtl w:val="0"/>
        </w:rPr>
        <w:t xml:space="preserve">                &lt;div class="msg"&gt;{{ msg }}&lt;/div&gt;</w:t>
      </w:r>
    </w:p>
    <w:p w14:paraId="0000027B">
      <w:pPr>
        <w:spacing w:before="1"/>
        <w:rPr>
          <w:rFonts w:hint="default" w:ascii="Times New Roman" w:hAnsi="Times New Roman" w:cs="Times New Roman"/>
        </w:rPr>
      </w:pPr>
      <w:r>
        <w:rPr>
          <w:rFonts w:hint="default" w:ascii="Times New Roman" w:hAnsi="Times New Roman" w:cs="Times New Roman"/>
          <w:rtl w:val="0"/>
        </w:rPr>
        <w:t xml:space="preserve">            {% endif %}</w:t>
      </w:r>
    </w:p>
    <w:p w14:paraId="0000027C">
      <w:pPr>
        <w:spacing w:before="1"/>
        <w:rPr>
          <w:rFonts w:hint="default" w:ascii="Times New Roman" w:hAnsi="Times New Roman" w:cs="Times New Roman"/>
        </w:rPr>
      </w:pPr>
      <w:r>
        <w:rPr>
          <w:rFonts w:hint="default" w:ascii="Times New Roman" w:hAnsi="Times New Roman" w:cs="Times New Roman"/>
          <w:rtl w:val="0"/>
        </w:rPr>
        <w:t xml:space="preserve">        &lt;/div&gt;</w:t>
      </w:r>
    </w:p>
    <w:p w14:paraId="0000027D">
      <w:pPr>
        <w:spacing w:before="1"/>
        <w:rPr>
          <w:rFonts w:hint="default" w:ascii="Times New Roman" w:hAnsi="Times New Roman" w:cs="Times New Roman"/>
        </w:rPr>
      </w:pPr>
      <w:r>
        <w:rPr>
          <w:rFonts w:hint="default" w:ascii="Times New Roman" w:hAnsi="Times New Roman" w:cs="Times New Roman"/>
          <w:rtl w:val="0"/>
        </w:rPr>
        <w:t xml:space="preserve">        &lt;!-- Citizen Search --&gt;</w:t>
      </w:r>
    </w:p>
    <w:p w14:paraId="0000027E">
      <w:pPr>
        <w:spacing w:before="1"/>
        <w:rPr>
          <w:rFonts w:hint="default" w:ascii="Times New Roman" w:hAnsi="Times New Roman" w:cs="Times New Roman"/>
        </w:rPr>
      </w:pPr>
      <w:r>
        <w:rPr>
          <w:rFonts w:hint="default" w:ascii="Times New Roman" w:hAnsi="Times New Roman" w:cs="Times New Roman"/>
          <w:rtl w:val="0"/>
        </w:rPr>
        <w:t xml:space="preserve">        &lt;div class="half right"&gt;</w:t>
      </w:r>
    </w:p>
    <w:p w14:paraId="0000027F">
      <w:pPr>
        <w:spacing w:before="1"/>
        <w:rPr>
          <w:rFonts w:hint="default" w:ascii="Times New Roman" w:hAnsi="Times New Roman" w:cs="Times New Roman"/>
        </w:rPr>
      </w:pPr>
      <w:r>
        <w:rPr>
          <w:rFonts w:hint="default" w:ascii="Times New Roman" w:hAnsi="Times New Roman" w:cs="Times New Roman"/>
          <w:rtl w:val="0"/>
        </w:rPr>
        <w:t xml:space="preserve">            &lt;h2&gt;Citizen Vehicle Violation Search&lt;/h2&gt;</w:t>
      </w:r>
    </w:p>
    <w:p w14:paraId="00000280">
      <w:pPr>
        <w:spacing w:before="1"/>
        <w:rPr>
          <w:rFonts w:hint="default" w:ascii="Times New Roman" w:hAnsi="Times New Roman" w:cs="Times New Roman"/>
        </w:rPr>
      </w:pPr>
      <w:r>
        <w:rPr>
          <w:rFonts w:hint="default" w:ascii="Times New Roman" w:hAnsi="Times New Roman" w:cs="Times New Roman"/>
          <w:rtl w:val="0"/>
        </w:rPr>
        <w:t xml:space="preserve">            &lt;form method="GET" action="/search_violation"&gt;</w:t>
      </w:r>
    </w:p>
    <w:p w14:paraId="00000281">
      <w:pPr>
        <w:spacing w:before="1"/>
        <w:rPr>
          <w:rFonts w:hint="default" w:ascii="Times New Roman" w:hAnsi="Times New Roman" w:cs="Times New Roman"/>
        </w:rPr>
      </w:pPr>
      <w:r>
        <w:rPr>
          <w:rFonts w:hint="default" w:ascii="Times New Roman" w:hAnsi="Times New Roman" w:cs="Times New Roman"/>
          <w:rtl w:val="0"/>
        </w:rPr>
        <w:t xml:space="preserve">                &lt;input type="search" name="plate_number" placeholder="Enter Vehicle Number Plate" required&gt;</w:t>
      </w:r>
    </w:p>
    <w:p w14:paraId="00000282">
      <w:pPr>
        <w:spacing w:before="1"/>
        <w:rPr>
          <w:rFonts w:hint="default" w:ascii="Times New Roman" w:hAnsi="Times New Roman" w:cs="Times New Roman"/>
        </w:rPr>
      </w:pPr>
      <w:r>
        <w:rPr>
          <w:rFonts w:hint="default" w:ascii="Times New Roman" w:hAnsi="Times New Roman" w:cs="Times New Roman"/>
          <w:rtl w:val="0"/>
        </w:rPr>
        <w:t xml:space="preserve">                &lt;button type="submit"&gt;Search&lt;/button&gt;</w:t>
      </w:r>
    </w:p>
    <w:p w14:paraId="00000283">
      <w:pPr>
        <w:spacing w:before="1"/>
        <w:rPr>
          <w:rFonts w:hint="default" w:ascii="Times New Roman" w:hAnsi="Times New Roman" w:cs="Times New Roman"/>
        </w:rPr>
      </w:pPr>
      <w:r>
        <w:rPr>
          <w:rFonts w:hint="default" w:ascii="Times New Roman" w:hAnsi="Times New Roman" w:cs="Times New Roman"/>
          <w:rtl w:val="0"/>
        </w:rPr>
        <w:t xml:space="preserve">            &lt;/form&gt;</w:t>
      </w:r>
    </w:p>
    <w:p w14:paraId="00000284">
      <w:pPr>
        <w:spacing w:before="1"/>
        <w:rPr>
          <w:rFonts w:hint="default" w:ascii="Times New Roman" w:hAnsi="Times New Roman" w:cs="Times New Roman"/>
        </w:rPr>
      </w:pPr>
      <w:r>
        <w:rPr>
          <w:rFonts w:hint="default" w:ascii="Times New Roman" w:hAnsi="Times New Roman" w:cs="Times New Roman"/>
          <w:rtl w:val="0"/>
        </w:rPr>
        <w:t xml:space="preserve">        &lt;/div&gt;</w:t>
      </w:r>
    </w:p>
    <w:p w14:paraId="00000285">
      <w:pPr>
        <w:spacing w:before="1"/>
        <w:rPr>
          <w:rFonts w:hint="default" w:ascii="Times New Roman" w:hAnsi="Times New Roman" w:cs="Times New Roman"/>
        </w:rPr>
      </w:pPr>
      <w:r>
        <w:rPr>
          <w:rFonts w:hint="default" w:ascii="Times New Roman" w:hAnsi="Times New Roman" w:cs="Times New Roman"/>
          <w:rtl w:val="0"/>
        </w:rPr>
        <w:t xml:space="preserve">    &lt;/div&gt;</w:t>
      </w:r>
    </w:p>
    <w:p w14:paraId="00000286">
      <w:pPr>
        <w:spacing w:before="1"/>
        <w:rPr>
          <w:rFonts w:hint="default" w:ascii="Times New Roman" w:hAnsi="Times New Roman" w:cs="Times New Roman"/>
        </w:rPr>
      </w:pPr>
      <w:r>
        <w:rPr>
          <w:rFonts w:hint="default" w:ascii="Times New Roman" w:hAnsi="Times New Roman" w:cs="Times New Roman"/>
          <w:rtl w:val="0"/>
        </w:rPr>
        <w:t>&lt;/body&gt;</w:t>
      </w:r>
    </w:p>
    <w:p w14:paraId="00000287">
      <w:pPr>
        <w:spacing w:before="1"/>
        <w:rPr>
          <w:rFonts w:hint="default" w:ascii="Times New Roman" w:hAnsi="Times New Roman" w:cs="Times New Roman"/>
        </w:rPr>
      </w:pPr>
      <w:r>
        <w:rPr>
          <w:rFonts w:hint="default" w:ascii="Times New Roman" w:hAnsi="Times New Roman" w:cs="Times New Roman"/>
          <w:rtl w:val="0"/>
        </w:rPr>
        <w:t>&lt;/html&gt;</w:t>
      </w:r>
    </w:p>
    <w:p w14:paraId="00000288">
      <w:pPr>
        <w:spacing w:before="1"/>
        <w:ind w:left="0" w:firstLine="0"/>
        <w:rPr>
          <w:rFonts w:hint="default" w:ascii="Times New Roman" w:hAnsi="Times New Roman" w:cs="Times New Roman"/>
          <w:sz w:val="28"/>
          <w:szCs w:val="28"/>
        </w:rPr>
      </w:pPr>
    </w:p>
    <w:p w14:paraId="0000028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6" w:after="0" w:line="360" w:lineRule="auto"/>
        <w:ind w:left="23" w:right="4872" w:firstLine="0"/>
        <w:jc w:val="left"/>
        <w:rPr>
          <w:rFonts w:hint="default" w:ascii="Times New Roman" w:hAnsi="Times New Roman" w:cs="Times New Roman"/>
          <w:b/>
        </w:rPr>
      </w:pPr>
      <w:r>
        <w:rPr>
          <w:rFonts w:hint="default" w:ascii="Times New Roman" w:hAnsi="Times New Roman" w:cs="Times New Roman"/>
          <w:b/>
          <w:rtl w:val="0"/>
        </w:rPr>
        <w:t>#police_dashboard.html</w:t>
      </w:r>
    </w:p>
    <w:p w14:paraId="0000028A">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&lt;!DOCTYPE html&gt;</w:t>
      </w:r>
    </w:p>
    <w:p w14:paraId="0000028B">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&lt;html&gt;</w:t>
      </w:r>
    </w:p>
    <w:p w14:paraId="0000028C">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&lt;head&gt;</w:t>
      </w:r>
    </w:p>
    <w:p w14:paraId="0000028D">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&lt;title&gt;Police Dashboard&lt;/title&gt;</w:t>
      </w:r>
    </w:p>
    <w:p w14:paraId="0000028E">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&lt;script src="https://code.jquery.com/jquery-3.6.0.min.js"&gt;&lt;/script&gt;</w:t>
      </w:r>
    </w:p>
    <w:p w14:paraId="0000028F">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&lt;style&gt;</w:t>
      </w:r>
    </w:p>
    <w:p w14:paraId="00000290">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video {</w:t>
      </w:r>
    </w:p>
    <w:p w14:paraId="00000291">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width: 600px;</w:t>
      </w:r>
    </w:p>
    <w:p w14:paraId="00000292">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border: 2px solid #333;</w:t>
      </w:r>
    </w:p>
    <w:p w14:paraId="00000293">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margin-bottom: 10px;</w:t>
      </w:r>
    </w:p>
    <w:p w14:paraId="00000294">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295">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button {</w:t>
      </w:r>
    </w:p>
    <w:p w14:paraId="00000296">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padding: 10px;</w:t>
      </w:r>
    </w:p>
    <w:p w14:paraId="00000297">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margin: 5px;</w:t>
      </w:r>
    </w:p>
    <w:p w14:paraId="00000298">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font-size: 16px;</w:t>
      </w:r>
    </w:p>
    <w:p w14:paraId="00000299">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cursor: pointer;</w:t>
      </w:r>
    </w:p>
    <w:p w14:paraId="0000029A">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29B">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#platesList {</w:t>
      </w:r>
    </w:p>
    <w:p w14:paraId="0000029C">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margin-top: 15px;</w:t>
      </w:r>
    </w:p>
    <w:p w14:paraId="0000029D">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font-weight: bold;</w:t>
      </w:r>
    </w:p>
    <w:p w14:paraId="0000029E">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29F">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#status {</w:t>
      </w:r>
    </w:p>
    <w:p w14:paraId="000002A0">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margin-top: 10px;</w:t>
      </w:r>
    </w:p>
    <w:p w14:paraId="000002A1">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font-weight: bold;</w:t>
      </w:r>
    </w:p>
    <w:p w14:paraId="000002A2">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2A3">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&lt;/style&gt;</w:t>
      </w:r>
    </w:p>
    <w:p w14:paraId="000002A4">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&lt;/head&gt;</w:t>
      </w:r>
    </w:p>
    <w:p w14:paraId="000002A5">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&lt;body&gt;</w:t>
      </w:r>
    </w:p>
    <w:p w14:paraId="000002A6">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&lt;h1&gt;Welcome, {{ username }}&lt;/h1&gt;</w:t>
      </w:r>
    </w:p>
    <w:p w14:paraId="000002A7">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&lt;form id="uploadForm" enctype="multipart/form-data"&gt;</w:t>
      </w:r>
    </w:p>
    <w:p w14:paraId="000002A8">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&lt;input type="file" name="video" accept="video/*" required&gt;</w:t>
      </w:r>
    </w:p>
    <w:p w14:paraId="000002A9">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&lt;button type="submit"&gt;Upload and Play&lt;/button&gt;</w:t>
      </w:r>
    </w:p>
    <w:p w14:paraId="000002AA">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&lt;/form&gt;</w:t>
      </w:r>
    </w:p>
    <w:p w14:paraId="000002AB">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&lt;video id="videoPlayer" controls&gt;&lt;/video&gt;</w:t>
      </w:r>
    </w:p>
    <w:p w14:paraId="000002AC">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&lt;div&gt;</w:t>
      </w:r>
    </w:p>
    <w:p w14:paraId="000002AD">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&lt;button id="redBtn" style="background:red; color:white;"&gt;Red Signal&lt;/button&gt;</w:t>
      </w:r>
    </w:p>
    <w:p w14:paraId="000002AE">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&lt;button id="greenBtn" style="background:green; color:white;"&gt;Green Signal&lt;/button&gt;</w:t>
      </w:r>
    </w:p>
    <w:p w14:paraId="000002AF">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&lt;/div&gt;</w:t>
      </w:r>
    </w:p>
    <w:p w14:paraId="000002B0">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&lt;div&gt;</w:t>
      </w:r>
    </w:p>
    <w:p w14:paraId="000002B1">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&lt;p&gt;Current Signal: &lt;span id="signal"&gt;green&lt;/span&gt;&lt;/p&gt;</w:t>
      </w:r>
    </w:p>
    <w:p w14:paraId="000002B2">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&lt;p id="status"&gt;Idle&lt;/p&gt;</w:t>
      </w:r>
    </w:p>
    <w:p w14:paraId="000002B3">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&lt;p&gt;Detected Plates:&lt;/p&gt;</w:t>
      </w:r>
    </w:p>
    <w:p w14:paraId="000002B4">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&lt;ul id="platesList"&gt;&lt;/ul&gt;</w:t>
      </w:r>
    </w:p>
    <w:p w14:paraId="000002B5">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&lt;/div&gt;</w:t>
      </w:r>
    </w:p>
    <w:p w14:paraId="000002B6">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&lt;script&gt;</w:t>
      </w:r>
    </w:p>
    <w:p w14:paraId="000002B7">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let detectionInterval = null;</w:t>
      </w:r>
    </w:p>
    <w:p w14:paraId="000002B8">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$('#uploadForm').submit(function (e) {</w:t>
      </w:r>
    </w:p>
    <w:p w14:paraId="000002B9">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e.preventDefault();</w:t>
      </w:r>
    </w:p>
    <w:p w14:paraId="000002BA">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const formData = new FormData(this);</w:t>
      </w:r>
    </w:p>
    <w:p w14:paraId="000002BB">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$.ajax({</w:t>
      </w:r>
    </w:p>
    <w:p w14:paraId="000002BC">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url: '/upload_video',</w:t>
      </w:r>
    </w:p>
    <w:p w14:paraId="000002BD">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type: 'POST',</w:t>
      </w:r>
    </w:p>
    <w:p w14:paraId="000002BE">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data: formData,</w:t>
      </w:r>
    </w:p>
    <w:p w14:paraId="000002BF">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contentType: false,</w:t>
      </w:r>
    </w:p>
    <w:p w14:paraId="000002C0">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processData: false,</w:t>
      </w:r>
    </w:p>
    <w:p w14:paraId="000002C1">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success: function (response) {</w:t>
      </w:r>
    </w:p>
    <w:p w14:paraId="000002C2">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const videoName = response.filename;</w:t>
      </w:r>
    </w:p>
    <w:p w14:paraId="000002C3">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$('#videoPlayer').attr('src', '/video/' + videoName);</w:t>
      </w:r>
    </w:p>
    <w:p w14:paraId="000002C4">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$('#videoPlayer')[0].play();</w:t>
      </w:r>
    </w:p>
    <w:p w14:paraId="000002C5">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$('#status').text('Video playing...');</w:t>
      </w:r>
    </w:p>
    <w:p w14:paraId="000002C6">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startDetectionLoop();</w:t>
      </w:r>
    </w:p>
    <w:p w14:paraId="000002C7">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2C8">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error: function () {</w:t>
      </w:r>
    </w:p>
    <w:p w14:paraId="000002C9">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alert('Failed to upload video');</w:t>
      </w:r>
    </w:p>
    <w:p w14:paraId="000002CA">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2CB">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2CC">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2CD">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$('#redBtn').click(() =&gt; toggleSignal('red'));</w:t>
      </w:r>
    </w:p>
    <w:p w14:paraId="000002CE">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$('#greenBtn').click(() =&gt; toggleSignal('green'));</w:t>
      </w:r>
    </w:p>
    <w:p w14:paraId="000002CF">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function toggleSignal(signal) {</w:t>
      </w:r>
    </w:p>
    <w:p w14:paraId="000002D0">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$.ajax({</w:t>
      </w:r>
    </w:p>
    <w:p w14:paraId="000002D1">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url: '/toggle_signal',</w:t>
      </w:r>
    </w:p>
    <w:p w14:paraId="000002D2">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method: 'POST',</w:t>
      </w:r>
    </w:p>
    <w:p w14:paraId="000002D3">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contentType: 'application/json',</w:t>
      </w:r>
    </w:p>
    <w:p w14:paraId="000002D4">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data: JSON.stringify({ signal: signal }),</w:t>
      </w:r>
    </w:p>
    <w:p w14:paraId="000002D5">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success: function (res) {</w:t>
      </w:r>
    </w:p>
    <w:p w14:paraId="000002D6">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if (res.success) {</w:t>
      </w:r>
    </w:p>
    <w:p w14:paraId="000002D7">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$('#signal').text(res.signal);</w:t>
      </w:r>
    </w:p>
    <w:p w14:paraId="000002D8">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2D9">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2DA">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2DB">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2DC">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function startDetectionLoop() {</w:t>
      </w:r>
    </w:p>
    <w:p w14:paraId="000002DD">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if (detectionInterval) clearInterval(detectionInterval);</w:t>
      </w:r>
    </w:p>
    <w:p w14:paraId="000002DE">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detectionInterval = setInterval(() =&gt; {</w:t>
      </w:r>
    </w:p>
    <w:p w14:paraId="000002DF">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$.getJSON('/detection_status', function (data) {</w:t>
      </w:r>
    </w:p>
    <w:p w14:paraId="000002E0">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$('#signal').text(data.signal);</w:t>
      </w:r>
    </w:p>
    <w:p w14:paraId="000002E1">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if (data.video_processing) {</w:t>
      </w:r>
    </w:p>
    <w:p w14:paraId="000002E2">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$('#status').text('Video processing...');</w:t>
      </w:r>
    </w:p>
    <w:p w14:paraId="000002E3">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 else if (data.video_finished) {</w:t>
      </w:r>
    </w:p>
    <w:p w14:paraId="000002E4">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$('#status').text('Video finished.');</w:t>
      </w:r>
    </w:p>
    <w:p w14:paraId="000002E5">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clearInterval(detectionInterval);</w:t>
      </w:r>
    </w:p>
    <w:p w14:paraId="000002E6">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 else {</w:t>
      </w:r>
    </w:p>
    <w:p w14:paraId="000002E7">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$('#status').text('Idle');</w:t>
      </w:r>
    </w:p>
    <w:p w14:paraId="000002E8">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2E9">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 Update detected plates list</w:t>
      </w:r>
    </w:p>
    <w:p w14:paraId="000002EA">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const platesUl = $('#platesList');</w:t>
      </w:r>
    </w:p>
    <w:p w14:paraId="000002EB">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platesUl.empty();</w:t>
      </w:r>
    </w:p>
    <w:p w14:paraId="000002EC">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data.latest_plates.forEach(plate =&gt; {                       platesUl.append(`&lt;li&gt;${plate}&lt;/li&gt;`);</w:t>
      </w:r>
    </w:p>
    <w:p w14:paraId="000002ED">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2EE">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2EF">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 1500); // poll every 1.5 seconds</w:t>
      </w:r>
    </w:p>
    <w:p w14:paraId="000002F0">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2F1">
      <w:pPr>
        <w:spacing w:before="136" w:line="276" w:lineRule="auto"/>
        <w:ind w:left="23" w:right="1230" w:firstLine="0"/>
        <w:rPr>
          <w:rFonts w:hint="default" w:ascii="Times New Roman" w:hAnsi="Times New Roman" w:cs="Times New Roman"/>
        </w:rPr>
      </w:pPr>
      <w:r>
        <w:rPr>
          <w:rFonts w:hint="default" w:ascii="Times New Roman" w:hAnsi="Times New Roman" w:cs="Times New Roman"/>
          <w:rtl w:val="0"/>
        </w:rPr>
        <w:t xml:space="preserve">        // Pause detection updates when video ends</w:t>
      </w:r>
    </w:p>
    <w:p w14:paraId="000002F2">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$('#videoPlayer').on('ended', function () {</w:t>
      </w:r>
    </w:p>
    <w:p w14:paraId="000002F3">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clearInterval(detectionInterval);</w:t>
      </w:r>
    </w:p>
    <w:p w14:paraId="000002F4">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$('#status').text('Video ended.');</w:t>
      </w:r>
    </w:p>
    <w:p w14:paraId="000002F5">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2F6">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&lt;/script&gt;</w:t>
      </w:r>
    </w:p>
    <w:p w14:paraId="000002F7">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&lt;/body&gt;</w:t>
      </w:r>
    </w:p>
    <w:p w14:paraId="000002F8">
      <w:pPr>
        <w:spacing w:before="136" w:line="276" w:lineRule="auto"/>
        <w:ind w:left="23" w:right="4872" w:firstLine="0"/>
        <w:rPr>
          <w:rFonts w:hint="default" w:ascii="Times New Roman" w:hAnsi="Times New Roman" w:cs="Times New Roman"/>
        </w:rPr>
      </w:pPr>
      <w:r>
        <w:rPr>
          <w:rFonts w:hint="default" w:ascii="Times New Roman" w:hAnsi="Times New Roman" w:cs="Times New Roman"/>
          <w:rtl w:val="0"/>
        </w:rPr>
        <w:t>&lt;/html&gt;</w:t>
      </w:r>
    </w:p>
    <w:p w14:paraId="000002F9">
      <w:pPr>
        <w:spacing w:before="136" w:line="360" w:lineRule="auto"/>
        <w:ind w:left="23" w:right="4872" w:firstLine="0"/>
        <w:rPr>
          <w:rFonts w:hint="default" w:ascii="Times New Roman" w:hAnsi="Times New Roman" w:cs="Times New Roman"/>
          <w:b/>
        </w:rPr>
      </w:pPr>
    </w:p>
    <w:p w14:paraId="000002FA">
      <w:pPr>
        <w:spacing w:before="136" w:line="360" w:lineRule="auto"/>
        <w:ind w:left="23" w:right="4872" w:firstLine="0"/>
        <w:rPr>
          <w:rFonts w:hint="default" w:ascii="Times New Roman" w:hAnsi="Times New Roman" w:cs="Times New Roman"/>
          <w:b/>
        </w:rPr>
      </w:pPr>
    </w:p>
    <w:p w14:paraId="000002FB">
      <w:pPr>
        <w:spacing w:before="136" w:line="360" w:lineRule="auto"/>
        <w:ind w:left="23" w:right="4872" w:firstLine="0"/>
        <w:rPr>
          <w:rFonts w:hint="default" w:ascii="Times New Roman" w:hAnsi="Times New Roman" w:cs="Times New Roman"/>
          <w:b/>
        </w:rPr>
      </w:pPr>
      <w:r>
        <w:rPr>
          <w:rFonts w:hint="default" w:ascii="Times New Roman" w:hAnsi="Times New Roman" w:cs="Times New Roman"/>
          <w:b/>
          <w:rtl w:val="0"/>
        </w:rPr>
        <w:t>#violations_result.html</w:t>
      </w:r>
    </w:p>
    <w:p w14:paraId="000002FC">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&lt;!DOCTYPE html&gt;</w:t>
      </w:r>
    </w:p>
    <w:p w14:paraId="000002FD">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&lt;html&gt;</w:t>
      </w:r>
    </w:p>
    <w:p w14:paraId="000002FE">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&lt;head&gt;</w:t>
      </w:r>
    </w:p>
    <w:p w14:paraId="000002FF">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&lt;title&gt;Violation Details for {{ plate_number }}&lt;/title&gt;</w:t>
      </w:r>
    </w:p>
    <w:p w14:paraId="00000300">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&lt;style&gt;</w:t>
      </w:r>
    </w:p>
    <w:p w14:paraId="00000301">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body { font-family: Arial, sans-serif; padding: 40px; }</w:t>
      </w:r>
    </w:p>
    <w:p w14:paraId="00000302">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h2 { margin-bottom: 20px; }</w:t>
      </w:r>
    </w:p>
    <w:p w14:paraId="00000303">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table {</w:t>
      </w:r>
    </w:p>
    <w:p w14:paraId="00000304">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border-collapse: collapse;</w:t>
      </w:r>
    </w:p>
    <w:p w14:paraId="00000305">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width: 100%;</w:t>
      </w:r>
    </w:p>
    <w:p w14:paraId="00000306">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max-width: 600px;</w:t>
      </w:r>
    </w:p>
    <w:p w14:paraId="00000307">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308">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th, td {</w:t>
      </w:r>
    </w:p>
    <w:p w14:paraId="00000309">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border: 1px solid #ddd;</w:t>
      </w:r>
    </w:p>
    <w:p w14:paraId="0000030A">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padding: 12px 15px;</w:t>
      </w:r>
    </w:p>
    <w:p w14:paraId="0000030B">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text-align: left;</w:t>
      </w:r>
    </w:p>
    <w:p w14:paraId="0000030C">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30D">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th {</w:t>
      </w:r>
    </w:p>
    <w:p w14:paraId="0000030E">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background-color: #f5f5f5;</w:t>
      </w:r>
    </w:p>
    <w:p w14:paraId="0000030F">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310">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.no-violation {</w:t>
      </w:r>
    </w:p>
    <w:p w14:paraId="00000311">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color: green;</w:t>
      </w:r>
    </w:p>
    <w:p w14:paraId="00000312">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font-weight: bold;</w:t>
      </w:r>
    </w:p>
    <w:p w14:paraId="00000313">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314">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a {</w:t>
      </w:r>
    </w:p>
    <w:p w14:paraId="00000315">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display: inline-block;</w:t>
      </w:r>
    </w:p>
    <w:p w14:paraId="00000316">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margin-top: 20px;</w:t>
      </w:r>
    </w:p>
    <w:p w14:paraId="00000317">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text-decoration: none;</w:t>
      </w:r>
    </w:p>
    <w:p w14:paraId="00000318">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color: #007bff;</w:t>
      </w:r>
    </w:p>
    <w:p w14:paraId="00000319">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w:t>
      </w:r>
    </w:p>
    <w:p w14:paraId="0000031A">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&lt;/style&gt;</w:t>
      </w:r>
    </w:p>
    <w:p w14:paraId="0000031B">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&lt;/head&gt;</w:t>
      </w:r>
    </w:p>
    <w:p w14:paraId="0000031C">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&lt;body&gt;</w:t>
      </w:r>
    </w:p>
    <w:p w14:paraId="0000031D">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&lt;h2&gt;Violation Records for Vehicle: {{ plate_number }}&lt;/h2&gt;</w:t>
      </w:r>
    </w:p>
    <w:p w14:paraId="0000031E">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 if violations and violations|length &gt; 0 %}</w:t>
      </w:r>
    </w:p>
    <w:p w14:paraId="0000031F">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&lt;table&gt;</w:t>
      </w:r>
    </w:p>
    <w:p w14:paraId="00000320">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&lt;thead&gt;</w:t>
      </w:r>
    </w:p>
    <w:p w14:paraId="00000321">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&lt;tr&gt;</w:t>
      </w:r>
    </w:p>
    <w:p w14:paraId="00000322">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&lt;th&gt;Challan (Plate Number)&lt;/th&gt;</w:t>
      </w:r>
    </w:p>
    <w:p w14:paraId="00000323">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&lt;th&gt;Date of Issuance&lt;/th&gt;</w:t>
      </w:r>
    </w:p>
    <w:p w14:paraId="00000324">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&lt;/tr&gt;</w:t>
      </w:r>
    </w:p>
    <w:p w14:paraId="00000325">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&lt;/thead&gt;</w:t>
      </w:r>
    </w:p>
    <w:p w14:paraId="00000326">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&lt;tbody&gt;</w:t>
      </w:r>
    </w:p>
    <w:p w14:paraId="00000327">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 for v in violations %}</w:t>
      </w:r>
    </w:p>
    <w:p w14:paraId="00000328">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&lt;tr&gt;</w:t>
      </w:r>
    </w:p>
    <w:p w14:paraId="00000329">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&lt;td&gt;{{ v.plate_number }}&lt;/td&gt;</w:t>
      </w:r>
    </w:p>
    <w:p w14:paraId="0000032A">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&lt;td&gt;{{ v.violation_time.strftime('%Y-%m-%d %H:%M:%S') }}&lt;/td&gt;</w:t>
      </w:r>
    </w:p>
    <w:p w14:paraId="0000032B">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&lt;/tr&gt;</w:t>
      </w:r>
    </w:p>
    <w:p w14:paraId="0000032C">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 endfor %}</w:t>
      </w:r>
    </w:p>
    <w:p w14:paraId="0000032D">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&lt;/tbody&gt;</w:t>
      </w:r>
    </w:p>
    <w:p w14:paraId="0000032E">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&lt;/table&gt;</w:t>
      </w:r>
    </w:p>
    <w:p w14:paraId="0000032F">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 else %}</w:t>
      </w:r>
    </w:p>
    <w:p w14:paraId="00000330">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&lt;p class="no-violation"&gt;No challans issued for this vehicle.&lt;/p&gt;</w:t>
      </w:r>
    </w:p>
    <w:p w14:paraId="00000331">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 endif %}</w:t>
      </w:r>
    </w:p>
    <w:p w14:paraId="00000332">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 xml:space="preserve">    &lt;a href="/login"&gt;Back to Login/Search&lt;/a&gt;</w:t>
      </w:r>
    </w:p>
    <w:p w14:paraId="00000333">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&lt;/body&gt;</w:t>
      </w:r>
    </w:p>
    <w:p w14:paraId="00000334">
      <w:pPr>
        <w:spacing w:before="136" w:line="360" w:lineRule="auto"/>
        <w:ind w:left="23" w:right="4872" w:firstLine="0"/>
        <w:rPr>
          <w:rFonts w:hint="default" w:ascii="Times New Roman" w:hAnsi="Times New Roman" w:cs="Times New Roman"/>
        </w:rPr>
      </w:pPr>
      <w:r>
        <w:rPr>
          <w:rFonts w:hint="default" w:ascii="Times New Roman" w:hAnsi="Times New Roman" w:cs="Times New Roman"/>
          <w:rtl w:val="0"/>
        </w:rPr>
        <w:t>&lt;/html&gt;</w:t>
      </w:r>
    </w:p>
    <w:p w14:paraId="00000335">
      <w:pPr>
        <w:spacing w:before="136" w:line="360" w:lineRule="auto"/>
        <w:ind w:left="23" w:right="4872" w:firstLine="0"/>
        <w:rPr>
          <w:rFonts w:hint="default" w:ascii="Times New Roman" w:hAnsi="Times New Roman" w:cs="Times New Roman"/>
        </w:rPr>
      </w:pPr>
    </w:p>
    <w:p w14:paraId="000003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6" w:after="0" w:line="360" w:lineRule="auto"/>
        <w:ind w:left="0" w:right="4872" w:firstLine="0"/>
        <w:jc w:val="left"/>
        <w:rPr>
          <w:rFonts w:hint="default" w:ascii="Times New Roman" w:hAnsi="Times New Roman" w:cs="Times New Roman"/>
        </w:rPr>
        <w:sectPr>
          <w:footerReference r:id="rId28" w:type="first"/>
          <w:footerReference r:id="rId27" w:type="default"/>
          <w:pgSz w:w="11900" w:h="16840"/>
          <w:pgMar w:top="1360" w:right="992" w:bottom="740" w:left="1417" w:header="0" w:footer="720" w:gutter="0"/>
          <w:pgNumType w:fmt="decimal"/>
          <w:cols w:space="720" w:num="1"/>
          <w:titlePg/>
        </w:sectPr>
      </w:pPr>
    </w:p>
    <w:p w14:paraId="00000337">
      <w:pPr>
        <w:pStyle w:val="4"/>
        <w:spacing w:before="59"/>
        <w:ind w:right="391"/>
        <w:rPr>
          <w:rFonts w:hint="default" w:ascii="Times New Roman" w:hAnsi="Times New Roman" w:cs="Times New Roman"/>
        </w:rPr>
      </w:pPr>
      <w:r>
        <w:rPr>
          <w:rFonts w:hint="default" w:ascii="Times New Roman" w:hAnsi="Times New Roman" w:cs="Times New Roman"/>
          <w:rtl w:val="0"/>
        </w:rPr>
        <w:t>CHAPTER 7</w:t>
      </w:r>
    </w:p>
    <w:p w14:paraId="00000338">
      <w:pPr>
        <w:pStyle w:val="4"/>
        <w:spacing w:before="317"/>
        <w:ind w:left="328" w:right="726" w:firstLine="0"/>
        <w:rPr>
          <w:rFonts w:hint="default" w:ascii="Times New Roman" w:hAnsi="Times New Roman" w:cs="Times New Roman"/>
        </w:rPr>
      </w:pPr>
      <w:bookmarkStart w:id="9" w:name="_f64kjturpkwb" w:colFirst="0" w:colLast="0"/>
      <w:bookmarkEnd w:id="9"/>
      <w:r>
        <w:rPr>
          <w:rFonts w:hint="default" w:ascii="Times New Roman" w:hAnsi="Times New Roman" w:cs="Times New Roman"/>
          <w:rtl w:val="0"/>
        </w:rPr>
        <w:t>RESULTS</w:t>
      </w:r>
    </w:p>
    <w:p w14:paraId="0000033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9" w:after="0" w:line="360" w:lineRule="auto"/>
        <w:ind w:left="23" w:right="428"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color w:val="0D0D0D"/>
        </w:rPr>
        <w:drawing>
          <wp:inline distT="114300" distB="114300" distL="114300" distR="114300">
            <wp:extent cx="6029960" cy="32893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41"/>
                    <a:srcRect/>
                    <a:stretch>
                      <a:fillRect/>
                    </a:stretch>
                  </pic:blipFill>
                  <pic:spPr>
                    <a:xfrm>
                      <a:off x="0" y="0"/>
                      <a:ext cx="6030285" cy="3289300"/>
                    </a:xfrm>
                    <a:prstGeom prst="rect">
                      <a:avLst/>
                    </a:prstGeom>
                  </pic:spPr>
                </pic:pic>
              </a:graphicData>
            </a:graphic>
          </wp:inline>
        </w:drawing>
      </w:r>
    </w:p>
    <w:p w14:paraId="0000033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1" w:after="0" w:line="240" w:lineRule="auto"/>
        <w:ind w:left="0" w:right="0" w:firstLine="0"/>
        <w:jc w:val="center"/>
        <w:rPr>
          <w:rFonts w:hint="default" w:ascii="Times New Roman" w:hAnsi="Times New Roman" w:cs="Times New Roman"/>
          <w:sz w:val="24"/>
          <w:szCs w:val="24"/>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Figure 7.1 </w:t>
      </w:r>
      <w:r>
        <w:rPr>
          <w:rFonts w:hint="default" w:ascii="Times New Roman" w:hAnsi="Times New Roman" w:cs="Times New Roman"/>
          <w:rtl w:val="0"/>
        </w:rPr>
        <w:t>Login / Vehicle search page for police / citizen</w:t>
      </w:r>
    </w:p>
    <w:p w14:paraId="0000033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1" w:after="0" w:line="240" w:lineRule="auto"/>
        <w:ind w:left="0" w:right="0" w:firstLine="0"/>
        <w:jc w:val="center"/>
        <w:rPr>
          <w:rFonts w:hint="default" w:ascii="Times New Roman" w:hAnsi="Times New Roman" w:cs="Times New Roman"/>
          <w:sz w:val="24"/>
          <w:szCs w:val="24"/>
        </w:rPr>
      </w:pPr>
    </w:p>
    <w:p w14:paraId="0000033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center"/>
        <w:rPr>
          <w:rFonts w:hint="default" w:ascii="Times New Roman" w:hAnsi="Times New Roman" w:eastAsia="Times New Roman" w:cs="Times New Roman"/>
          <w:b w:val="0"/>
          <w:i w:val="0"/>
          <w:smallCaps w:val="0"/>
          <w:strike w:val="0"/>
          <w:color w:val="000000"/>
          <w:sz w:val="8"/>
          <w:szCs w:val="8"/>
          <w:u w:val="none"/>
          <w:shd w:val="clear" w:fill="auto"/>
          <w:vertAlign w:val="baseline"/>
        </w:rPr>
      </w:pPr>
      <w:r>
        <w:rPr>
          <w:rFonts w:hint="default" w:ascii="Times New Roman" w:hAnsi="Times New Roman" w:cs="Times New Roman"/>
          <w:sz w:val="8"/>
          <w:szCs w:val="8"/>
        </w:rPr>
        <w:drawing>
          <wp:inline distT="114300" distB="114300" distL="114300" distR="114300">
            <wp:extent cx="3409950" cy="358711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12" name="image8.png"/>
                    <pic:cNvPicPr preferRelativeResize="0"/>
                  </pic:nvPicPr>
                  <pic:blipFill>
                    <a:blip r:embed="rId42"/>
                    <a:srcRect/>
                    <a:stretch>
                      <a:fillRect/>
                    </a:stretch>
                  </pic:blipFill>
                  <pic:spPr>
                    <a:xfrm>
                      <a:off x="0" y="0"/>
                      <a:ext cx="3410267" cy="3587680"/>
                    </a:xfrm>
                    <a:prstGeom prst="rect">
                      <a:avLst/>
                    </a:prstGeom>
                  </pic:spPr>
                </pic:pic>
              </a:graphicData>
            </a:graphic>
          </wp:inline>
        </w:drawing>
      </w:r>
    </w:p>
    <w:p w14:paraId="0000033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2" w:after="0" w:line="240" w:lineRule="auto"/>
        <w:ind w:left="328" w:right="712"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Figure 7.2 </w:t>
      </w:r>
      <w:r>
        <w:rPr>
          <w:rFonts w:hint="default" w:ascii="Times New Roman" w:hAnsi="Times New Roman" w:cs="Times New Roman"/>
          <w:rtl w:val="0"/>
        </w:rPr>
        <w:t>Police dashboard</w:t>
      </w:r>
    </w:p>
    <w:p w14:paraId="0000033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Times New Roman" w:hAnsi="Times New Roman" w:eastAsia="Times New Roman" w:cs="Times New Roman"/>
          <w:b w:val="0"/>
          <w:i w:val="0"/>
          <w:smallCaps w:val="0"/>
          <w:strike w:val="0"/>
          <w:color w:val="000000"/>
          <w:sz w:val="9"/>
          <w:szCs w:val="9"/>
          <w:u w:val="none"/>
          <w:shd w:val="clear" w:fill="auto"/>
          <w:vertAlign w:val="baseline"/>
        </w:rPr>
      </w:pPr>
      <w:r>
        <w:rPr>
          <w:rFonts w:hint="default" w:ascii="Times New Roman" w:hAnsi="Times New Roman" w:cs="Times New Roman"/>
          <w:sz w:val="9"/>
          <w:szCs w:val="9"/>
        </w:rPr>
        <w:drawing>
          <wp:inline distT="114300" distB="114300" distL="114300" distR="114300">
            <wp:extent cx="5129530" cy="57626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43"/>
                    <a:srcRect r="14988"/>
                    <a:stretch>
                      <a:fillRect/>
                    </a:stretch>
                  </pic:blipFill>
                  <pic:spPr>
                    <a:xfrm>
                      <a:off x="0" y="0"/>
                      <a:ext cx="5129530" cy="5762625"/>
                    </a:xfrm>
                    <a:prstGeom prst="rect">
                      <a:avLst/>
                    </a:prstGeom>
                  </pic:spPr>
                </pic:pic>
              </a:graphicData>
            </a:graphic>
          </wp:inline>
        </w:drawing>
      </w:r>
    </w:p>
    <w:p w14:paraId="0000033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9" w:after="0" w:line="240" w:lineRule="auto"/>
        <w:ind w:left="328" w:right="716" w:firstLine="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Figure 7.3</w:t>
      </w:r>
      <w:r>
        <w:rPr>
          <w:rFonts w:hint="default" w:ascii="Times New Roman" w:hAnsi="Times New Roman" w:cs="Times New Roman"/>
          <w:rtl w:val="0"/>
        </w:rPr>
        <w:t xml:space="preserve"> Processing a video in the police dashboard</w:t>
      </w:r>
    </w:p>
    <w:p w14:paraId="0000034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7" w:after="7" w:line="360" w:lineRule="auto"/>
        <w:ind w:left="23" w:right="415" w:firstLine="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14:paraId="0000034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85" w:right="0" w:firstLine="0"/>
        <w:jc w:val="center"/>
        <w:rPr>
          <w:rFonts w:hint="default" w:ascii="Times New Roman" w:hAnsi="Times New Roman" w:eastAsia="Times New Roman" w:cs="Times New Roman"/>
          <w:b w:val="0"/>
          <w:i w:val="0"/>
          <w:smallCaps w:val="0"/>
          <w:strike w:val="0"/>
          <w:color w:val="000000"/>
          <w:sz w:val="20"/>
          <w:szCs w:val="20"/>
          <w:u w:val="none"/>
          <w:shd w:val="clear" w:fill="auto"/>
          <w:vertAlign w:val="baseline"/>
        </w:rPr>
      </w:pPr>
      <w:r>
        <w:rPr>
          <w:rFonts w:hint="default" w:ascii="Times New Roman" w:hAnsi="Times New Roman" w:cs="Times New Roman"/>
          <w:sz w:val="20"/>
          <w:szCs w:val="20"/>
        </w:rPr>
        <w:drawing>
          <wp:inline distT="114300" distB="114300" distL="114300" distR="114300">
            <wp:extent cx="6029960" cy="34163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referRelativeResize="0"/>
                  </pic:nvPicPr>
                  <pic:blipFill>
                    <a:blip r:embed="rId44"/>
                    <a:srcRect/>
                    <a:stretch>
                      <a:fillRect/>
                    </a:stretch>
                  </pic:blipFill>
                  <pic:spPr>
                    <a:xfrm>
                      <a:off x="0" y="0"/>
                      <a:ext cx="6030285" cy="3416300"/>
                    </a:xfrm>
                    <a:prstGeom prst="rect">
                      <a:avLst/>
                    </a:prstGeom>
                  </pic:spPr>
                </pic:pic>
              </a:graphicData>
            </a:graphic>
          </wp:inline>
        </w:drawing>
      </w:r>
    </w:p>
    <w:p w14:paraId="0000034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6" w:after="0" w:line="240" w:lineRule="auto"/>
        <w:ind w:left="328" w:right="718" w:firstLine="0"/>
        <w:jc w:val="center"/>
        <w:rPr>
          <w:rFonts w:hint="default" w:ascii="Times New Roman" w:hAnsi="Times New Roman" w:cs="Times New Roman"/>
          <w:sz w:val="24"/>
          <w:szCs w:val="24"/>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Figure 7.4 </w:t>
      </w:r>
      <w:r>
        <w:rPr>
          <w:rFonts w:hint="default" w:ascii="Times New Roman" w:hAnsi="Times New Roman" w:cs="Times New Roman"/>
          <w:rtl w:val="0"/>
        </w:rPr>
        <w:t>Citizen vehicle search results / challan issuance</w:t>
      </w:r>
    </w:p>
    <w:p w14:paraId="0000034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6" w:after="0" w:line="240" w:lineRule="auto"/>
        <w:ind w:left="328" w:right="718" w:firstLine="0"/>
        <w:jc w:val="left"/>
        <w:rPr>
          <w:rFonts w:hint="default" w:ascii="Times New Roman" w:hAnsi="Times New Roman" w:cs="Times New Roman"/>
        </w:rPr>
      </w:pPr>
    </w:p>
    <w:p w14:paraId="0000034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6" w:after="0" w:line="240" w:lineRule="auto"/>
        <w:ind w:left="328" w:right="718" w:firstLine="0"/>
        <w:jc w:val="left"/>
        <w:rPr>
          <w:rFonts w:hint="default" w:ascii="Times New Roman" w:hAnsi="Times New Roman" w:cs="Times New Roman"/>
        </w:rPr>
      </w:pPr>
      <w:r>
        <w:rPr>
          <w:rFonts w:hint="default" w:ascii="Times New Roman" w:hAnsi="Times New Roman" w:cs="Times New Roman"/>
        </w:rPr>
        <w:drawing>
          <wp:inline distT="114300" distB="114300" distL="114300" distR="114300">
            <wp:extent cx="6029960" cy="34417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45"/>
                    <a:srcRect/>
                    <a:stretch>
                      <a:fillRect/>
                    </a:stretch>
                  </pic:blipFill>
                  <pic:spPr>
                    <a:xfrm>
                      <a:off x="0" y="0"/>
                      <a:ext cx="6030285" cy="3441700"/>
                    </a:xfrm>
                    <a:prstGeom prst="rect">
                      <a:avLst/>
                    </a:prstGeom>
                  </pic:spPr>
                </pic:pic>
              </a:graphicData>
            </a:graphic>
          </wp:inline>
        </w:drawing>
      </w:r>
    </w:p>
    <w:p w14:paraId="000003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6" w:after="0" w:line="240" w:lineRule="auto"/>
        <w:ind w:left="328" w:right="718" w:firstLine="0"/>
        <w:jc w:val="left"/>
        <w:rPr>
          <w:rFonts w:hint="default" w:ascii="Times New Roman" w:hAnsi="Times New Roman" w:cs="Times New Roman"/>
        </w:rPr>
      </w:pPr>
    </w:p>
    <w:p w14:paraId="00000346">
      <w:pPr>
        <w:spacing w:before="256" w:line="240" w:lineRule="auto"/>
        <w:ind w:left="328" w:right="718" w:firstLine="0"/>
        <w:jc w:val="center"/>
        <w:rPr>
          <w:rFonts w:hint="default" w:ascii="Times New Roman" w:hAnsi="Times New Roman" w:cs="Times New Roman"/>
        </w:rPr>
      </w:pPr>
      <w:r>
        <w:rPr>
          <w:rFonts w:hint="default" w:ascii="Times New Roman" w:hAnsi="Times New Roman" w:cs="Times New Roman"/>
          <w:rtl w:val="0"/>
        </w:rPr>
        <w:t>Figure 7.5 Database containing the registration numbers of vehicles that violated traffic rules</w:t>
      </w:r>
    </w:p>
    <w:p w14:paraId="0000034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6" w:after="0" w:line="240" w:lineRule="auto"/>
        <w:ind w:left="328" w:right="718" w:firstLine="0"/>
        <w:jc w:val="left"/>
        <w:rPr>
          <w:rFonts w:hint="default" w:ascii="Times New Roman" w:hAnsi="Times New Roman" w:cs="Times New Roman"/>
        </w:rPr>
        <w:sectPr>
          <w:footerReference r:id="rId30" w:type="first"/>
          <w:footerReference r:id="rId29" w:type="default"/>
          <w:pgSz w:w="11900" w:h="16840"/>
          <w:pgMar w:top="1360" w:right="992" w:bottom="740" w:left="1417" w:header="0" w:footer="720" w:gutter="0"/>
          <w:pgNumType w:fmt="decimal"/>
          <w:cols w:space="720" w:num="1"/>
          <w:titlePg/>
        </w:sectPr>
      </w:pPr>
    </w:p>
    <w:p w14:paraId="00000348">
      <w:pPr>
        <w:pStyle w:val="4"/>
        <w:spacing w:before="75"/>
        <w:ind w:left="328" w:right="717" w:firstLine="0"/>
        <w:rPr>
          <w:rFonts w:hint="default" w:ascii="Times New Roman" w:hAnsi="Times New Roman" w:cs="Times New Roman"/>
        </w:rPr>
      </w:pPr>
      <w:bookmarkStart w:id="10" w:name="_ezoo264zis3o" w:colFirst="0" w:colLast="0"/>
      <w:bookmarkEnd w:id="10"/>
      <w:r>
        <w:rPr>
          <w:rFonts w:hint="default" w:ascii="Times New Roman" w:hAnsi="Times New Roman" w:cs="Times New Roman"/>
          <w:rtl w:val="0"/>
        </w:rPr>
        <w:t>CHAPTER 8</w:t>
      </w:r>
    </w:p>
    <w:p w14:paraId="000003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63" w:after="0" w:line="240" w:lineRule="auto"/>
        <w:ind w:left="0" w:right="0" w:firstLine="0"/>
        <w:jc w:val="left"/>
        <w:rPr>
          <w:rFonts w:hint="default" w:ascii="Times New Roman" w:hAnsi="Times New Roman" w:eastAsia="Times New Roman" w:cs="Times New Roman"/>
          <w:b/>
          <w:i w:val="0"/>
          <w:smallCaps w:val="0"/>
          <w:strike w:val="0"/>
          <w:color w:val="000000"/>
          <w:sz w:val="28"/>
          <w:szCs w:val="28"/>
          <w:u w:val="none"/>
          <w:shd w:val="clear" w:fill="auto"/>
          <w:vertAlign w:val="baseline"/>
        </w:rPr>
      </w:pPr>
    </w:p>
    <w:p w14:paraId="0000034A">
      <w:pPr>
        <w:pStyle w:val="4"/>
        <w:ind w:left="328" w:right="723" w:firstLine="0"/>
        <w:rPr>
          <w:rFonts w:hint="default" w:ascii="Times New Roman" w:hAnsi="Times New Roman" w:eastAsia="Times New Roman" w:cs="Times New Roman"/>
          <w:b/>
          <w:i w:val="0"/>
          <w:smallCaps w:val="0"/>
          <w:strike w:val="0"/>
          <w:color w:val="000000"/>
          <w:sz w:val="28"/>
          <w:szCs w:val="28"/>
          <w:u w:val="none"/>
          <w:shd w:val="clear" w:fill="auto"/>
          <w:vertAlign w:val="baseline"/>
        </w:rPr>
      </w:pPr>
      <w:bookmarkStart w:id="11" w:name="_z3no47w4c0gk" w:colFirst="0" w:colLast="0"/>
      <w:bookmarkEnd w:id="11"/>
      <w:r>
        <w:rPr>
          <w:rFonts w:hint="default" w:ascii="Times New Roman" w:hAnsi="Times New Roman" w:cs="Times New Roman"/>
          <w:rtl w:val="0"/>
        </w:rPr>
        <w:t>CONCLUSION</w:t>
      </w:r>
    </w:p>
    <w:p w14:paraId="0000034B">
      <w:pPr>
        <w:spacing w:before="240" w:after="240" w:line="360" w:lineRule="auto"/>
        <w:jc w:val="both"/>
        <w:rPr>
          <w:rFonts w:hint="default" w:ascii="Times New Roman" w:hAnsi="Times New Roman" w:cs="Times New Roman"/>
          <w:color w:val="0D0D0D"/>
        </w:rPr>
      </w:pPr>
      <w:r>
        <w:rPr>
          <w:rFonts w:hint="default" w:ascii="Times New Roman" w:hAnsi="Times New Roman" w:cs="Times New Roman"/>
          <w:color w:val="0D0D0D"/>
          <w:rtl w:val="0"/>
        </w:rPr>
        <w:t>The implementation of an AI-based Traffic Violation Detection System with Dynamic Signal Control and Number Plate Recognition offers an effective solution for modern urban traffic enforcement. By integrating YOLOv8 for vehicle detection and EasyOCR for number plate recognition, the system enables real-time identification of vehicles violating red signals. The use of a Flask web interface allows police to upload video footage and control signal states dynamically during video playback.</w:t>
      </w:r>
    </w:p>
    <w:p w14:paraId="0000034C">
      <w:pPr>
        <w:spacing w:before="240" w:after="240" w:line="360" w:lineRule="auto"/>
        <w:ind w:left="0" w:firstLine="0"/>
        <w:jc w:val="both"/>
        <w:rPr>
          <w:rFonts w:hint="default" w:ascii="Times New Roman" w:hAnsi="Times New Roman" w:cs="Times New Roman"/>
          <w:color w:val="0D0D0D"/>
        </w:rPr>
      </w:pPr>
      <w:r>
        <w:rPr>
          <w:rFonts w:hint="default" w:ascii="Times New Roman" w:hAnsi="Times New Roman" w:cs="Times New Roman"/>
          <w:color w:val="0D0D0D"/>
          <w:rtl w:val="0"/>
        </w:rPr>
        <w:t>Detected violations are logged into a MySQL database with relevant metadata, including number plate details and timestamps. This automation significantly reduces manual effort, enhances enforcement accuracy, and ensures consistent monitoring of traffic rule violations.</w:t>
      </w:r>
    </w:p>
    <w:p w14:paraId="0000034D">
      <w:pPr>
        <w:spacing w:before="240" w:after="240" w:line="360" w:lineRule="auto"/>
        <w:ind w:left="0" w:firstLine="0"/>
        <w:jc w:val="both"/>
        <w:rPr>
          <w:rFonts w:hint="default" w:ascii="Times New Roman" w:hAnsi="Times New Roman" w:cs="Times New Roman"/>
          <w:color w:val="0D0D0D"/>
        </w:rPr>
      </w:pPr>
      <w:r>
        <w:rPr>
          <w:rFonts w:hint="default" w:ascii="Times New Roman" w:hAnsi="Times New Roman" w:cs="Times New Roman"/>
          <w:color w:val="0D0D0D"/>
          <w:rtl w:val="0"/>
        </w:rPr>
        <w:t>The modular architecture and minimal hardware requirements make the system scalable, cost-effective, and deployable using existing surveillance infrastructure.</w:t>
      </w:r>
    </w:p>
    <w:p w14:paraId="0000034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360" w:lineRule="auto"/>
        <w:ind w:left="0" w:right="411" w:firstLine="0"/>
        <w:jc w:val="both"/>
        <w:rPr>
          <w:rFonts w:hint="default" w:ascii="Times New Roman" w:hAnsi="Times New Roman" w:cs="Times New Roman"/>
          <w:color w:val="0D0D0D"/>
          <w:sz w:val="24"/>
          <w:szCs w:val="24"/>
        </w:rPr>
      </w:pPr>
    </w:p>
    <w:p w14:paraId="0000034F">
      <w:pPr>
        <w:pStyle w:val="4"/>
        <w:spacing w:before="241"/>
        <w:ind w:left="23" w:firstLine="0"/>
        <w:jc w:val="both"/>
        <w:rPr>
          <w:rFonts w:hint="default" w:ascii="Times New Roman" w:hAnsi="Times New Roman" w:cs="Times New Roman"/>
        </w:rPr>
      </w:pPr>
      <w:bookmarkStart w:id="12" w:name="_v4pjr2195sy3" w:colFirst="0" w:colLast="0"/>
      <w:bookmarkEnd w:id="12"/>
      <w:r>
        <w:rPr>
          <w:rFonts w:hint="default" w:ascii="Times New Roman" w:hAnsi="Times New Roman" w:cs="Times New Roman"/>
          <w:rtl w:val="0"/>
        </w:rPr>
        <w:t>FUTURE ENHANCEMENTS AND DISCUSSIONS</w:t>
      </w:r>
    </w:p>
    <w:p w14:paraId="00000350">
      <w:pPr>
        <w:rPr>
          <w:rFonts w:hint="default" w:ascii="Times New Roman" w:hAnsi="Times New Roman" w:cs="Times New Roman"/>
        </w:rPr>
      </w:pPr>
    </w:p>
    <w:p w14:paraId="00000351">
      <w:pPr>
        <w:numPr>
          <w:ilvl w:val="0"/>
          <w:numId w:val="17"/>
        </w:numPr>
        <w:spacing w:before="240" w:after="0" w:afterAutospacing="0" w:line="360" w:lineRule="auto"/>
        <w:ind w:left="720" w:hanging="360"/>
        <w:rPr>
          <w:rFonts w:hint="default" w:ascii="Times New Roman" w:hAnsi="Times New Roman" w:eastAsia="Arial" w:cs="Times New Roman"/>
        </w:rPr>
      </w:pPr>
      <w:r>
        <w:rPr>
          <w:rFonts w:hint="default" w:ascii="Times New Roman" w:hAnsi="Times New Roman" w:cs="Times New Roman"/>
          <w:b/>
          <w:rtl w:val="0"/>
        </w:rPr>
        <w:t>Live Camera Integration</w:t>
      </w:r>
      <w:r>
        <w:rPr>
          <w:rFonts w:hint="default" w:ascii="Times New Roman" w:hAnsi="Times New Roman" w:cs="Times New Roman"/>
          <w:rtl w:val="0"/>
        </w:rPr>
        <w:t>: Extend support to integrate real-time CCTV or traffic camera feeds for continuous violation monitoring.</w:t>
      </w:r>
    </w:p>
    <w:p w14:paraId="00000352">
      <w:pPr>
        <w:numPr>
          <w:ilvl w:val="0"/>
          <w:numId w:val="17"/>
        </w:numPr>
        <w:spacing w:before="0" w:beforeAutospacing="0" w:after="0" w:afterAutospacing="0" w:line="360" w:lineRule="auto"/>
        <w:ind w:left="720" w:hanging="360"/>
        <w:rPr>
          <w:rFonts w:hint="default" w:ascii="Times New Roman" w:hAnsi="Times New Roman" w:eastAsia="Arial" w:cs="Times New Roman"/>
        </w:rPr>
      </w:pPr>
      <w:r>
        <w:rPr>
          <w:rFonts w:hint="default" w:ascii="Times New Roman" w:hAnsi="Times New Roman" w:cs="Times New Roman"/>
          <w:b/>
          <w:rtl w:val="0"/>
        </w:rPr>
        <w:t>Web Dashboard for Vehicle Owners</w:t>
      </w:r>
      <w:r>
        <w:rPr>
          <w:rFonts w:hint="default" w:ascii="Times New Roman" w:hAnsi="Times New Roman" w:cs="Times New Roman"/>
          <w:rtl w:val="0"/>
        </w:rPr>
        <w:t>: Allow registered users to log in, view violation history, and download challan reports through a user-friendly web interface.</w:t>
      </w:r>
    </w:p>
    <w:p w14:paraId="00000353">
      <w:pPr>
        <w:numPr>
          <w:ilvl w:val="0"/>
          <w:numId w:val="17"/>
        </w:numPr>
        <w:spacing w:before="0" w:beforeAutospacing="0" w:after="0" w:afterAutospacing="0" w:line="360" w:lineRule="auto"/>
        <w:ind w:left="720" w:hanging="360"/>
        <w:rPr>
          <w:rFonts w:hint="default" w:ascii="Times New Roman" w:hAnsi="Times New Roman" w:eastAsia="Arial" w:cs="Times New Roman"/>
        </w:rPr>
      </w:pPr>
      <w:r>
        <w:rPr>
          <w:rFonts w:hint="default" w:ascii="Times New Roman" w:hAnsi="Times New Roman" w:cs="Times New Roman"/>
          <w:b/>
          <w:rtl w:val="0"/>
        </w:rPr>
        <w:t>Helmet Detection and Wrong Lane Detection</w:t>
      </w:r>
      <w:r>
        <w:rPr>
          <w:rFonts w:hint="default" w:ascii="Times New Roman" w:hAnsi="Times New Roman" w:cs="Times New Roman"/>
          <w:rtl w:val="0"/>
        </w:rPr>
        <w:t>: Implement additional modules for recognizing riders without helmets and detecting lane rule violations.</w:t>
      </w:r>
    </w:p>
    <w:p w14:paraId="00000354">
      <w:pPr>
        <w:numPr>
          <w:ilvl w:val="0"/>
          <w:numId w:val="17"/>
        </w:numPr>
        <w:spacing w:before="0" w:beforeAutospacing="0" w:after="0" w:afterAutospacing="0" w:line="360" w:lineRule="auto"/>
        <w:ind w:left="720" w:hanging="360"/>
        <w:rPr>
          <w:rFonts w:hint="default" w:ascii="Times New Roman" w:hAnsi="Times New Roman" w:eastAsia="Arial" w:cs="Times New Roman"/>
        </w:rPr>
      </w:pPr>
      <w:r>
        <w:rPr>
          <w:rFonts w:hint="default" w:ascii="Times New Roman" w:hAnsi="Times New Roman" w:cs="Times New Roman"/>
          <w:b/>
          <w:rtl w:val="0"/>
        </w:rPr>
        <w:t>Speed Violation Detection</w:t>
      </w:r>
      <w:r>
        <w:rPr>
          <w:rFonts w:hint="default" w:ascii="Times New Roman" w:hAnsi="Times New Roman" w:cs="Times New Roman"/>
          <w:rtl w:val="0"/>
        </w:rPr>
        <w:t>: Use motion tracking to detect overspeeding based on vehicle movement across frames.</w:t>
      </w:r>
    </w:p>
    <w:p w14:paraId="00000355">
      <w:pPr>
        <w:numPr>
          <w:ilvl w:val="0"/>
          <w:numId w:val="17"/>
        </w:numPr>
        <w:spacing w:before="0" w:beforeAutospacing="0" w:after="0" w:afterAutospacing="0" w:line="360" w:lineRule="auto"/>
        <w:ind w:left="720" w:hanging="360"/>
        <w:rPr>
          <w:rFonts w:hint="default" w:ascii="Times New Roman" w:hAnsi="Times New Roman" w:eastAsia="Arial" w:cs="Times New Roman"/>
        </w:rPr>
      </w:pPr>
      <w:r>
        <w:rPr>
          <w:rFonts w:hint="default" w:ascii="Times New Roman" w:hAnsi="Times New Roman" w:cs="Times New Roman"/>
          <w:b/>
          <w:rtl w:val="0"/>
        </w:rPr>
        <w:t>Export Reports to Excel or PDF</w:t>
      </w:r>
      <w:r>
        <w:rPr>
          <w:rFonts w:hint="default" w:ascii="Times New Roman" w:hAnsi="Times New Roman" w:cs="Times New Roman"/>
          <w:rtl w:val="0"/>
        </w:rPr>
        <w:t>: Add functionality to export violation logs into downloadable reports for legal or administrative use.</w:t>
      </w:r>
    </w:p>
    <w:p w14:paraId="00000356">
      <w:pPr>
        <w:numPr>
          <w:ilvl w:val="0"/>
          <w:numId w:val="17"/>
        </w:numPr>
        <w:spacing w:before="0" w:beforeAutospacing="0" w:after="240" w:line="360" w:lineRule="auto"/>
        <w:ind w:left="720" w:hanging="360"/>
        <w:rPr>
          <w:rFonts w:hint="default" w:ascii="Times New Roman" w:hAnsi="Times New Roman" w:eastAsia="Arial" w:cs="Times New Roman"/>
        </w:rPr>
        <w:sectPr>
          <w:footerReference r:id="rId32" w:type="first"/>
          <w:footerReference r:id="rId31" w:type="default"/>
          <w:pgSz w:w="11900" w:h="16840"/>
          <w:pgMar w:top="1340" w:right="992" w:bottom="740" w:left="1417" w:header="0" w:footer="720" w:gutter="0"/>
          <w:pgNumType w:fmt="decimal"/>
          <w:cols w:space="720" w:num="1"/>
          <w:titlePg/>
        </w:sectPr>
      </w:pPr>
      <w:r>
        <w:rPr>
          <w:rFonts w:hint="default" w:ascii="Times New Roman" w:hAnsi="Times New Roman" w:cs="Times New Roman"/>
          <w:b/>
          <w:rtl w:val="0"/>
        </w:rPr>
        <w:t>SMS and Email Notifications</w:t>
      </w:r>
      <w:r>
        <w:rPr>
          <w:rFonts w:hint="default" w:ascii="Times New Roman" w:hAnsi="Times New Roman" w:cs="Times New Roman"/>
          <w:rtl w:val="0"/>
        </w:rPr>
        <w:t>: Automatically notify registered vehicle owners about traffic violations using integrated communication APIs.</w:t>
      </w:r>
    </w:p>
    <w:p w14:paraId="00000357">
      <w:pPr>
        <w:pStyle w:val="4"/>
        <w:spacing w:before="59"/>
        <w:ind w:left="23" w:firstLine="0"/>
        <w:jc w:val="left"/>
        <w:rPr>
          <w:rFonts w:hint="default" w:ascii="Times New Roman" w:hAnsi="Times New Roman" w:cs="Times New Roman"/>
        </w:rPr>
      </w:pPr>
      <w:bookmarkStart w:id="13" w:name="_svnu85v5snur" w:colFirst="0" w:colLast="0"/>
      <w:bookmarkEnd w:id="13"/>
      <w:r>
        <w:rPr>
          <w:rFonts w:hint="default" w:ascii="Times New Roman" w:hAnsi="Times New Roman" w:cs="Times New Roman"/>
          <w:rtl w:val="0"/>
        </w:rPr>
        <w:t>REFERENCES</w:t>
      </w:r>
    </w:p>
    <w:p w14:paraId="00000358">
      <w:pPr>
        <w:rPr>
          <w:rFonts w:hint="default" w:ascii="Times New Roman" w:hAnsi="Times New Roman" w:cs="Times New Roman"/>
        </w:rPr>
      </w:pPr>
    </w:p>
    <w:p w14:paraId="00000359">
      <w:pPr>
        <w:tabs>
          <w:tab w:val="left" w:pos="1166"/>
          <w:tab w:val="left" w:pos="1461"/>
        </w:tabs>
        <w:spacing w:line="360" w:lineRule="auto"/>
        <w:ind w:left="1166" w:right="408" w:hanging="605"/>
        <w:jc w:val="both"/>
        <w:rPr>
          <w:rFonts w:hint="default" w:ascii="Times New Roman" w:hAnsi="Times New Roman" w:cs="Times New Roman"/>
          <w:b/>
        </w:rPr>
      </w:pPr>
      <w:r>
        <w:rPr>
          <w:rFonts w:hint="default" w:ascii="Times New Roman" w:hAnsi="Times New Roman" w:cs="Times New Roman"/>
          <w:b/>
          <w:rtl w:val="0"/>
        </w:rPr>
        <w:t>YOLOv8 by Ultralytics</w:t>
      </w:r>
    </w:p>
    <w:p w14:paraId="0000035A">
      <w:pPr>
        <w:tabs>
          <w:tab w:val="left" w:pos="1166"/>
          <w:tab w:val="left" w:pos="1461"/>
        </w:tabs>
        <w:spacing w:line="360" w:lineRule="auto"/>
        <w:ind w:left="1166" w:right="408" w:hanging="605"/>
        <w:jc w:val="both"/>
        <w:rPr>
          <w:rFonts w:hint="default" w:ascii="Times New Roman" w:hAnsi="Times New Roman" w:cs="Times New Roman"/>
        </w:rPr>
      </w:pPr>
      <w:r>
        <w:rPr>
          <w:rFonts w:hint="default" w:ascii="Times New Roman" w:hAnsi="Times New Roman" w:cs="Times New Roman"/>
          <w:b/>
          <w:rtl w:val="0"/>
        </w:rPr>
        <w:tab/>
      </w:r>
      <w:r>
        <w:rPr>
          <w:rFonts w:hint="default" w:ascii="Times New Roman" w:hAnsi="Times New Roman" w:cs="Times New Roman"/>
          <w:rtl w:val="0"/>
        </w:rPr>
        <w:t xml:space="preserve">Official Documentation: </w:t>
      </w:r>
      <w:r>
        <w:rPr>
          <w:rFonts w:hint="default" w:ascii="Times New Roman" w:hAnsi="Times New Roman" w:cs="Times New Roman"/>
        </w:rPr>
        <w:fldChar w:fldCharType="begin"/>
      </w:r>
      <w:r>
        <w:rPr>
          <w:rFonts w:hint="default" w:ascii="Times New Roman" w:hAnsi="Times New Roman" w:cs="Times New Roman"/>
        </w:rPr>
        <w:instrText xml:space="preserve"> HYPERLINK "https://docs.ultralytics.com" \h </w:instrText>
      </w:r>
      <w:r>
        <w:rPr>
          <w:rFonts w:hint="default" w:ascii="Times New Roman" w:hAnsi="Times New Roman" w:cs="Times New Roman"/>
        </w:rPr>
        <w:fldChar w:fldCharType="separate"/>
      </w:r>
      <w:r>
        <w:rPr>
          <w:rFonts w:hint="default" w:ascii="Times New Roman" w:hAnsi="Times New Roman" w:cs="Times New Roman"/>
          <w:color w:val="1155CC"/>
          <w:u w:val="single"/>
          <w:rtl w:val="0"/>
        </w:rPr>
        <w:t>https://docs.ultralytics.com</w:t>
      </w:r>
      <w:r>
        <w:rPr>
          <w:rFonts w:hint="default" w:ascii="Times New Roman" w:hAnsi="Times New Roman" w:cs="Times New Roman"/>
          <w:color w:val="1155CC"/>
          <w:u w:val="single"/>
          <w:rtl w:val="0"/>
        </w:rPr>
        <w:fldChar w:fldCharType="end"/>
      </w:r>
    </w:p>
    <w:p w14:paraId="0000035B">
      <w:pPr>
        <w:tabs>
          <w:tab w:val="left" w:pos="1166"/>
          <w:tab w:val="left" w:pos="1461"/>
        </w:tabs>
        <w:spacing w:line="360" w:lineRule="auto"/>
        <w:ind w:left="1166" w:right="408" w:hanging="605"/>
        <w:jc w:val="both"/>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GitHub Repository:</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"https://github.com/ultralytics/ultralytics" \h </w:instrText>
      </w:r>
      <w:r>
        <w:rPr>
          <w:rFonts w:hint="default" w:ascii="Times New Roman" w:hAnsi="Times New Roman" w:cs="Times New Roman"/>
        </w:rPr>
        <w:fldChar w:fldCharType="separate"/>
      </w:r>
      <w:r>
        <w:rPr>
          <w:rFonts w:hint="default" w:ascii="Times New Roman" w:hAnsi="Times New Roman" w:cs="Times New Roman"/>
          <w:rtl w:val="0"/>
        </w:rPr>
        <w:t xml:space="preserve"> </w:t>
      </w:r>
      <w:r>
        <w:rPr>
          <w:rFonts w:hint="default" w:ascii="Times New Roman" w:hAnsi="Times New Roman" w:cs="Times New Roman"/>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"https://github.com/ultralytics/ultralytics" \h </w:instrText>
      </w:r>
      <w:r>
        <w:rPr>
          <w:rFonts w:hint="default" w:ascii="Times New Roman" w:hAnsi="Times New Roman" w:cs="Times New Roman"/>
        </w:rPr>
        <w:fldChar w:fldCharType="separate"/>
      </w:r>
      <w:r>
        <w:rPr>
          <w:rFonts w:hint="default" w:ascii="Times New Roman" w:hAnsi="Times New Roman" w:cs="Times New Roman"/>
          <w:color w:val="1155CC"/>
          <w:u w:val="single"/>
          <w:rtl w:val="0"/>
        </w:rPr>
        <w:t>https://github.com/ultralytics/ultralytics</w:t>
      </w:r>
      <w:r>
        <w:rPr>
          <w:rFonts w:hint="default" w:ascii="Times New Roman" w:hAnsi="Times New Roman" w:cs="Times New Roman"/>
          <w:color w:val="1155CC"/>
          <w:u w:val="single"/>
          <w:rtl w:val="0"/>
        </w:rPr>
        <w:fldChar w:fldCharType="end"/>
      </w:r>
    </w:p>
    <w:p w14:paraId="0000035C">
      <w:pPr>
        <w:tabs>
          <w:tab w:val="left" w:pos="1166"/>
          <w:tab w:val="left" w:pos="1461"/>
        </w:tabs>
        <w:spacing w:line="360" w:lineRule="auto"/>
        <w:ind w:left="1166" w:right="408" w:hanging="605"/>
        <w:jc w:val="both"/>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Used for real-time vehicle detection using deep learning.</w:t>
      </w:r>
      <w:r>
        <w:rPr>
          <w:rFonts w:hint="default" w:ascii="Times New Roman" w:hAnsi="Times New Roman" w:cs="Times New Roman"/>
          <w:rtl w:val="0"/>
        </w:rPr>
        <w:br w:type="textWrapping"/>
      </w:r>
    </w:p>
    <w:p w14:paraId="0000035D">
      <w:pPr>
        <w:tabs>
          <w:tab w:val="left" w:pos="1166"/>
          <w:tab w:val="left" w:pos="1461"/>
        </w:tabs>
        <w:spacing w:line="360" w:lineRule="auto"/>
        <w:ind w:left="1166" w:right="408" w:hanging="605"/>
        <w:jc w:val="both"/>
        <w:rPr>
          <w:rFonts w:hint="default" w:ascii="Times New Roman" w:hAnsi="Times New Roman" w:cs="Times New Roman"/>
        </w:rPr>
      </w:pPr>
      <w:r>
        <w:rPr>
          <w:rFonts w:hint="default" w:ascii="Times New Roman" w:hAnsi="Times New Roman" w:cs="Times New Roman"/>
          <w:b/>
          <w:rtl w:val="0"/>
        </w:rPr>
        <w:t>EasyOCR</w:t>
      </w:r>
      <w:r>
        <w:rPr>
          <w:rFonts w:hint="default" w:ascii="Times New Roman" w:hAnsi="Times New Roman" w:cs="Times New Roman"/>
          <w:b/>
          <w:rtl w:val="0"/>
        </w:rPr>
        <w:br w:type="textWrapping"/>
      </w:r>
      <w:r>
        <w:rPr>
          <w:rFonts w:hint="default" w:ascii="Times New Roman" w:hAnsi="Times New Roman" w:cs="Times New Roman"/>
          <w:rtl w:val="0"/>
        </w:rPr>
        <w:t xml:space="preserve">Official Documentation: </w:t>
      </w:r>
      <w:r>
        <w:rPr>
          <w:rFonts w:hint="default" w:ascii="Times New Roman" w:hAnsi="Times New Roman" w:cs="Times New Roman"/>
        </w:rPr>
        <w:fldChar w:fldCharType="begin"/>
      </w:r>
      <w:r>
        <w:rPr>
          <w:rFonts w:hint="default" w:ascii="Times New Roman" w:hAnsi="Times New Roman" w:cs="Times New Roman"/>
        </w:rPr>
        <w:instrText xml:space="preserve"> HYPERLINK "https://www.jaided.ai/easyocr/" \h </w:instrText>
      </w:r>
      <w:r>
        <w:rPr>
          <w:rFonts w:hint="default" w:ascii="Times New Roman" w:hAnsi="Times New Roman" w:cs="Times New Roman"/>
        </w:rPr>
        <w:fldChar w:fldCharType="separate"/>
      </w:r>
      <w:r>
        <w:rPr>
          <w:rFonts w:hint="default" w:ascii="Times New Roman" w:hAnsi="Times New Roman" w:cs="Times New Roman"/>
          <w:color w:val="1155CC"/>
          <w:u w:val="single"/>
          <w:rtl w:val="0"/>
        </w:rPr>
        <w:t>https://www.jaided.ai/easyocr/</w:t>
      </w:r>
      <w:r>
        <w:rPr>
          <w:rFonts w:hint="default" w:ascii="Times New Roman" w:hAnsi="Times New Roman" w:cs="Times New Roman"/>
          <w:color w:val="1155CC"/>
          <w:u w:val="single"/>
          <w:rtl w:val="0"/>
        </w:rPr>
        <w:fldChar w:fldCharType="end"/>
      </w:r>
    </w:p>
    <w:p w14:paraId="0000035E">
      <w:pPr>
        <w:tabs>
          <w:tab w:val="left" w:pos="1166"/>
          <w:tab w:val="left" w:pos="1461"/>
        </w:tabs>
        <w:spacing w:line="360" w:lineRule="auto"/>
        <w:ind w:left="1166" w:right="408" w:hanging="605"/>
        <w:jc w:val="both"/>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GitHub Repository:</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"https://github.com/JaidedAI/EasyOCR" \h </w:instrText>
      </w:r>
      <w:r>
        <w:rPr>
          <w:rFonts w:hint="default" w:ascii="Times New Roman" w:hAnsi="Times New Roman" w:cs="Times New Roman"/>
        </w:rPr>
        <w:fldChar w:fldCharType="separate"/>
      </w:r>
      <w:r>
        <w:rPr>
          <w:rFonts w:hint="default" w:ascii="Times New Roman" w:hAnsi="Times New Roman" w:cs="Times New Roman"/>
          <w:rtl w:val="0"/>
        </w:rPr>
        <w:t xml:space="preserve"> </w:t>
      </w:r>
      <w:r>
        <w:rPr>
          <w:rFonts w:hint="default" w:ascii="Times New Roman" w:hAnsi="Times New Roman" w:cs="Times New Roman"/>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"https://github.com/JaidedAI/EasyOCR" \h </w:instrText>
      </w:r>
      <w:r>
        <w:rPr>
          <w:rFonts w:hint="default" w:ascii="Times New Roman" w:hAnsi="Times New Roman" w:cs="Times New Roman"/>
        </w:rPr>
        <w:fldChar w:fldCharType="separate"/>
      </w:r>
      <w:r>
        <w:rPr>
          <w:rFonts w:hint="default" w:ascii="Times New Roman" w:hAnsi="Times New Roman" w:cs="Times New Roman"/>
          <w:color w:val="1155CC"/>
          <w:u w:val="single"/>
          <w:rtl w:val="0"/>
        </w:rPr>
        <w:t>https://github.com/JaidedAI/EasyOCR</w:t>
      </w:r>
      <w:r>
        <w:rPr>
          <w:rFonts w:hint="default" w:ascii="Times New Roman" w:hAnsi="Times New Roman" w:cs="Times New Roman"/>
          <w:color w:val="1155CC"/>
          <w:u w:val="single"/>
          <w:rtl w:val="0"/>
        </w:rPr>
        <w:fldChar w:fldCharType="end"/>
      </w:r>
    </w:p>
    <w:p w14:paraId="0000035F">
      <w:pPr>
        <w:tabs>
          <w:tab w:val="left" w:pos="1166"/>
          <w:tab w:val="left" w:pos="1461"/>
        </w:tabs>
        <w:spacing w:line="360" w:lineRule="auto"/>
        <w:ind w:left="1166" w:right="408" w:hanging="605"/>
        <w:jc w:val="both"/>
        <w:rPr>
          <w:rFonts w:hint="default" w:ascii="Times New Roman" w:hAnsi="Times New Roman" w:cs="Times New Roman"/>
        </w:rPr>
      </w:pPr>
      <w:r>
        <w:rPr>
          <w:rFonts w:hint="default" w:ascii="Times New Roman" w:hAnsi="Times New Roman" w:cs="Times New Roman"/>
          <w:color w:val="1155CC"/>
          <w:rtl w:val="0"/>
        </w:rPr>
        <w:tab/>
      </w:r>
      <w:r>
        <w:rPr>
          <w:rFonts w:hint="default" w:ascii="Times New Roman" w:hAnsi="Times New Roman" w:cs="Times New Roman"/>
          <w:rtl w:val="0"/>
        </w:rPr>
        <w:t>Used for extracting license plate numbers from vehicle images.</w:t>
      </w:r>
      <w:r>
        <w:rPr>
          <w:rFonts w:hint="default" w:ascii="Times New Roman" w:hAnsi="Times New Roman" w:cs="Times New Roman"/>
          <w:rtl w:val="0"/>
        </w:rPr>
        <w:br w:type="textWrapping"/>
      </w:r>
    </w:p>
    <w:p w14:paraId="00000360">
      <w:pPr>
        <w:tabs>
          <w:tab w:val="left" w:pos="1166"/>
          <w:tab w:val="left" w:pos="1461"/>
        </w:tabs>
        <w:spacing w:line="360" w:lineRule="auto"/>
        <w:ind w:left="1166" w:right="408" w:hanging="605"/>
        <w:jc w:val="both"/>
        <w:rPr>
          <w:rFonts w:hint="default" w:ascii="Times New Roman" w:hAnsi="Times New Roman" w:cs="Times New Roman"/>
        </w:rPr>
      </w:pPr>
      <w:r>
        <w:rPr>
          <w:rFonts w:hint="default" w:ascii="Times New Roman" w:hAnsi="Times New Roman" w:cs="Times New Roman"/>
          <w:b/>
          <w:rtl w:val="0"/>
        </w:rPr>
        <w:t>Tesseract OCR</w:t>
      </w:r>
      <w:r>
        <w:rPr>
          <w:rFonts w:hint="default" w:ascii="Times New Roman" w:hAnsi="Times New Roman" w:cs="Times New Roman"/>
          <w:b/>
          <w:rtl w:val="0"/>
        </w:rPr>
        <w:br w:type="textWrapping"/>
      </w:r>
      <w:r>
        <w:rPr>
          <w:rFonts w:hint="default" w:ascii="Times New Roman" w:hAnsi="Times New Roman" w:cs="Times New Roman"/>
          <w:rtl w:val="0"/>
        </w:rPr>
        <w:t>Installation Guide and Documentation:</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"https://github.com/tesseract-ocr/tesseract" \h </w:instrText>
      </w:r>
      <w:r>
        <w:rPr>
          <w:rFonts w:hint="default" w:ascii="Times New Roman" w:hAnsi="Times New Roman" w:cs="Times New Roman"/>
        </w:rPr>
        <w:fldChar w:fldCharType="separate"/>
      </w:r>
      <w:r>
        <w:rPr>
          <w:rFonts w:hint="default" w:ascii="Times New Roman" w:hAnsi="Times New Roman" w:cs="Times New Roman"/>
          <w:rtl w:val="0"/>
        </w:rPr>
        <w:t xml:space="preserve"> </w:t>
      </w:r>
      <w:r>
        <w:rPr>
          <w:rFonts w:hint="default" w:ascii="Times New Roman" w:hAnsi="Times New Roman" w:cs="Times New Roman"/>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"https://github.com/tesseract-ocr/tesseract" \h </w:instrText>
      </w:r>
      <w:r>
        <w:rPr>
          <w:rFonts w:hint="default" w:ascii="Times New Roman" w:hAnsi="Times New Roman" w:cs="Times New Roman"/>
        </w:rPr>
        <w:fldChar w:fldCharType="separate"/>
      </w:r>
      <w:r>
        <w:rPr>
          <w:rFonts w:hint="default" w:ascii="Times New Roman" w:hAnsi="Times New Roman" w:cs="Times New Roman"/>
          <w:color w:val="1155CC"/>
          <w:u w:val="single"/>
          <w:rtl w:val="0"/>
        </w:rPr>
        <w:t>https://github.com/tesseract-ocr/tesseract</w:t>
      </w:r>
      <w:r>
        <w:rPr>
          <w:rFonts w:hint="default" w:ascii="Times New Roman" w:hAnsi="Times New Roman" w:cs="Times New Roman"/>
          <w:color w:val="1155CC"/>
          <w:u w:val="single"/>
          <w:rtl w:val="0"/>
        </w:rPr>
        <w:br w:type="textWrapping"/>
      </w:r>
      <w:r>
        <w:rPr>
          <w:rFonts w:hint="default" w:ascii="Times New Roman" w:hAnsi="Times New Roman" w:cs="Times New Roman"/>
          <w:color w:val="1155CC"/>
          <w:u w:val="single"/>
          <w:rtl w:val="0"/>
        </w:rPr>
        <w:fldChar w:fldCharType="end"/>
      </w:r>
      <w:r>
        <w:rPr>
          <w:rFonts w:hint="default" w:ascii="Times New Roman" w:hAnsi="Times New Roman" w:cs="Times New Roman"/>
          <w:rtl w:val="0"/>
        </w:rPr>
        <w:t xml:space="preserve">Used as the OCR backend for EasyOCR (path configured to </w:t>
      </w:r>
      <w:r>
        <w:rPr>
          <w:rFonts w:hint="default" w:ascii="Times New Roman" w:hAnsi="Times New Roman" w:eastAsia="Roboto Mono" w:cs="Times New Roman"/>
          <w:color w:val="188038"/>
          <w:rtl w:val="0"/>
        </w:rPr>
        <w:t>D:\tesseract\tesseract.exe</w:t>
      </w:r>
      <w:r>
        <w:rPr>
          <w:rFonts w:hint="default" w:ascii="Times New Roman" w:hAnsi="Times New Roman" w:cs="Times New Roman"/>
          <w:rtl w:val="0"/>
        </w:rPr>
        <w:t xml:space="preserve"> in your system).</w:t>
      </w:r>
      <w:r>
        <w:rPr>
          <w:rFonts w:hint="default" w:ascii="Times New Roman" w:hAnsi="Times New Roman" w:cs="Times New Roman"/>
          <w:rtl w:val="0"/>
        </w:rPr>
        <w:br w:type="textWrapping"/>
      </w:r>
    </w:p>
    <w:p w14:paraId="00000361">
      <w:pPr>
        <w:tabs>
          <w:tab w:val="left" w:pos="1166"/>
          <w:tab w:val="left" w:pos="1461"/>
        </w:tabs>
        <w:spacing w:line="360" w:lineRule="auto"/>
        <w:ind w:left="1166" w:right="408" w:hanging="605"/>
        <w:jc w:val="both"/>
        <w:rPr>
          <w:rFonts w:hint="default" w:ascii="Times New Roman" w:hAnsi="Times New Roman" w:cs="Times New Roman"/>
        </w:rPr>
      </w:pPr>
      <w:r>
        <w:rPr>
          <w:rFonts w:hint="default" w:ascii="Times New Roman" w:hAnsi="Times New Roman" w:cs="Times New Roman"/>
          <w:b/>
          <w:rtl w:val="0"/>
        </w:rPr>
        <w:t>OpenCV</w:t>
      </w:r>
      <w:r>
        <w:rPr>
          <w:rFonts w:hint="default" w:ascii="Times New Roman" w:hAnsi="Times New Roman" w:cs="Times New Roman"/>
          <w:b/>
          <w:rtl w:val="0"/>
        </w:rPr>
        <w:br w:type="textWrapping"/>
      </w:r>
      <w:r>
        <w:rPr>
          <w:rFonts w:hint="default" w:ascii="Times New Roman" w:hAnsi="Times New Roman" w:cs="Times New Roman"/>
          <w:rtl w:val="0"/>
        </w:rPr>
        <w:t xml:space="preserve">Documentation: </w:t>
      </w:r>
      <w:r>
        <w:rPr>
          <w:rFonts w:hint="default" w:ascii="Times New Roman" w:hAnsi="Times New Roman" w:cs="Times New Roman"/>
        </w:rPr>
        <w:fldChar w:fldCharType="begin"/>
      </w:r>
      <w:r>
        <w:rPr>
          <w:rFonts w:hint="default" w:ascii="Times New Roman" w:hAnsi="Times New Roman" w:cs="Times New Roman"/>
        </w:rPr>
        <w:instrText xml:space="preserve"> HYPERLINK "https://docs.opencv.org/" \h </w:instrText>
      </w:r>
      <w:r>
        <w:rPr>
          <w:rFonts w:hint="default" w:ascii="Times New Roman" w:hAnsi="Times New Roman" w:cs="Times New Roman"/>
        </w:rPr>
        <w:fldChar w:fldCharType="separate"/>
      </w:r>
      <w:r>
        <w:rPr>
          <w:rFonts w:hint="default" w:ascii="Times New Roman" w:hAnsi="Times New Roman" w:cs="Times New Roman"/>
          <w:color w:val="1155CC"/>
          <w:u w:val="single"/>
          <w:rtl w:val="0"/>
        </w:rPr>
        <w:t>https://docs.opencv.org/</w:t>
      </w:r>
      <w:r>
        <w:rPr>
          <w:rFonts w:hint="default" w:ascii="Times New Roman" w:hAnsi="Times New Roman" w:cs="Times New Roman"/>
          <w:color w:val="1155CC"/>
          <w:u w:val="single"/>
          <w:rtl w:val="0"/>
        </w:rPr>
        <w:fldChar w:fldCharType="end"/>
      </w:r>
    </w:p>
    <w:p w14:paraId="00000362">
      <w:pPr>
        <w:tabs>
          <w:tab w:val="left" w:pos="1166"/>
          <w:tab w:val="left" w:pos="1461"/>
        </w:tabs>
        <w:spacing w:line="360" w:lineRule="auto"/>
        <w:ind w:left="1166" w:right="408" w:hanging="605"/>
        <w:jc w:val="both"/>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Python library used for video frame processing and image manipulation.</w:t>
      </w:r>
      <w:r>
        <w:rPr>
          <w:rFonts w:hint="default" w:ascii="Times New Roman" w:hAnsi="Times New Roman" w:cs="Times New Roman"/>
          <w:rtl w:val="0"/>
        </w:rPr>
        <w:br w:type="textWrapping"/>
      </w:r>
    </w:p>
    <w:p w14:paraId="00000363">
      <w:pPr>
        <w:tabs>
          <w:tab w:val="left" w:pos="1166"/>
          <w:tab w:val="left" w:pos="1461"/>
        </w:tabs>
        <w:spacing w:line="360" w:lineRule="auto"/>
        <w:ind w:left="1166" w:right="408" w:hanging="605"/>
        <w:jc w:val="both"/>
        <w:rPr>
          <w:rFonts w:hint="default" w:ascii="Times New Roman" w:hAnsi="Times New Roman" w:cs="Times New Roman"/>
        </w:rPr>
      </w:pPr>
      <w:r>
        <w:rPr>
          <w:rFonts w:hint="default" w:ascii="Times New Roman" w:hAnsi="Times New Roman" w:cs="Times New Roman"/>
          <w:b/>
          <w:rtl w:val="0"/>
        </w:rPr>
        <w:t>NumPy</w:t>
      </w:r>
      <w:r>
        <w:rPr>
          <w:rFonts w:hint="default" w:ascii="Times New Roman" w:hAnsi="Times New Roman" w:cs="Times New Roman"/>
          <w:b/>
          <w:rtl w:val="0"/>
        </w:rPr>
        <w:br w:type="textWrapping"/>
      </w:r>
      <w:r>
        <w:rPr>
          <w:rFonts w:hint="default" w:ascii="Times New Roman" w:hAnsi="Times New Roman" w:cs="Times New Roman"/>
          <w:rtl w:val="0"/>
        </w:rPr>
        <w:t xml:space="preserve">Documentation: </w:t>
      </w:r>
      <w:r>
        <w:rPr>
          <w:rFonts w:hint="default" w:ascii="Times New Roman" w:hAnsi="Times New Roman" w:cs="Times New Roman"/>
        </w:rPr>
        <w:fldChar w:fldCharType="begin"/>
      </w:r>
      <w:r>
        <w:rPr>
          <w:rFonts w:hint="default" w:ascii="Times New Roman" w:hAnsi="Times New Roman" w:cs="Times New Roman"/>
        </w:rPr>
        <w:instrText xml:space="preserve"> HYPERLINK "https://numpy.org/doc/" \h </w:instrText>
      </w:r>
      <w:r>
        <w:rPr>
          <w:rFonts w:hint="default" w:ascii="Times New Roman" w:hAnsi="Times New Roman" w:cs="Times New Roman"/>
        </w:rPr>
        <w:fldChar w:fldCharType="separate"/>
      </w:r>
      <w:r>
        <w:rPr>
          <w:rFonts w:hint="default" w:ascii="Times New Roman" w:hAnsi="Times New Roman" w:cs="Times New Roman"/>
          <w:color w:val="1155CC"/>
          <w:u w:val="single"/>
          <w:rtl w:val="0"/>
        </w:rPr>
        <w:t>https://numpy.org/doc/</w:t>
      </w:r>
      <w:r>
        <w:rPr>
          <w:rFonts w:hint="default" w:ascii="Times New Roman" w:hAnsi="Times New Roman" w:cs="Times New Roman"/>
          <w:color w:val="1155CC"/>
          <w:u w:val="single"/>
          <w:rtl w:val="0"/>
        </w:rPr>
        <w:fldChar w:fldCharType="end"/>
      </w:r>
    </w:p>
    <w:p w14:paraId="00000364">
      <w:pPr>
        <w:tabs>
          <w:tab w:val="left" w:pos="1166"/>
          <w:tab w:val="left" w:pos="1461"/>
        </w:tabs>
        <w:spacing w:line="360" w:lineRule="auto"/>
        <w:ind w:left="1166" w:right="408" w:hanging="605"/>
        <w:jc w:val="both"/>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Used for numerical operations on image arrays.</w:t>
      </w:r>
      <w:r>
        <w:rPr>
          <w:rFonts w:hint="default" w:ascii="Times New Roman" w:hAnsi="Times New Roman" w:cs="Times New Roman"/>
          <w:rtl w:val="0"/>
        </w:rPr>
        <w:br w:type="textWrapping"/>
      </w:r>
    </w:p>
    <w:p w14:paraId="00000365">
      <w:pPr>
        <w:tabs>
          <w:tab w:val="left" w:pos="1166"/>
          <w:tab w:val="left" w:pos="1461"/>
        </w:tabs>
        <w:spacing w:line="360" w:lineRule="auto"/>
        <w:ind w:left="1166" w:right="408" w:hanging="605"/>
        <w:jc w:val="both"/>
        <w:rPr>
          <w:rFonts w:hint="default" w:ascii="Times New Roman" w:hAnsi="Times New Roman" w:cs="Times New Roman"/>
        </w:rPr>
      </w:pPr>
      <w:r>
        <w:rPr>
          <w:rFonts w:hint="default" w:ascii="Times New Roman" w:hAnsi="Times New Roman" w:cs="Times New Roman"/>
          <w:b/>
          <w:rtl w:val="0"/>
        </w:rPr>
        <w:t>Flask</w:t>
      </w:r>
      <w:r>
        <w:rPr>
          <w:rFonts w:hint="default" w:ascii="Times New Roman" w:hAnsi="Times New Roman" w:cs="Times New Roman"/>
          <w:b/>
          <w:rtl w:val="0"/>
        </w:rPr>
        <w:br w:type="textWrapping"/>
      </w:r>
      <w:r>
        <w:rPr>
          <w:rFonts w:hint="default" w:ascii="Times New Roman" w:hAnsi="Times New Roman" w:cs="Times New Roman"/>
          <w:rtl w:val="0"/>
        </w:rPr>
        <w:t xml:space="preserve">Official Documentation: </w:t>
      </w:r>
      <w:r>
        <w:rPr>
          <w:rFonts w:hint="default" w:ascii="Times New Roman" w:hAnsi="Times New Roman" w:cs="Times New Roman"/>
        </w:rPr>
        <w:fldChar w:fldCharType="begin"/>
      </w:r>
      <w:r>
        <w:rPr>
          <w:rFonts w:hint="default" w:ascii="Times New Roman" w:hAnsi="Times New Roman" w:cs="Times New Roman"/>
        </w:rPr>
        <w:instrText xml:space="preserve"> HYPERLINK "https://flask.palletsprojects.com/" \h </w:instrText>
      </w:r>
      <w:r>
        <w:rPr>
          <w:rFonts w:hint="default" w:ascii="Times New Roman" w:hAnsi="Times New Roman" w:cs="Times New Roman"/>
        </w:rPr>
        <w:fldChar w:fldCharType="separate"/>
      </w:r>
      <w:r>
        <w:rPr>
          <w:rFonts w:hint="default" w:ascii="Times New Roman" w:hAnsi="Times New Roman" w:cs="Times New Roman"/>
          <w:color w:val="1155CC"/>
          <w:u w:val="single"/>
          <w:rtl w:val="0"/>
        </w:rPr>
        <w:t>https://flask.palletsprojects.com/</w:t>
      </w:r>
      <w:r>
        <w:rPr>
          <w:rFonts w:hint="default" w:ascii="Times New Roman" w:hAnsi="Times New Roman" w:cs="Times New Roman"/>
          <w:color w:val="1155CC"/>
          <w:u w:val="single"/>
          <w:rtl w:val="0"/>
        </w:rPr>
        <w:fldChar w:fldCharType="end"/>
      </w:r>
      <w:r>
        <w:rPr>
          <w:rFonts w:hint="default" w:ascii="Times New Roman" w:hAnsi="Times New Roman" w:cs="Times New Roman"/>
          <w:rtl w:val="0"/>
        </w:rPr>
        <w:br w:type="textWrapping"/>
      </w:r>
      <w:r>
        <w:rPr>
          <w:rFonts w:hint="default" w:ascii="Times New Roman" w:hAnsi="Times New Roman" w:cs="Times New Roman"/>
          <w:rtl w:val="0"/>
        </w:rPr>
        <w:t>Used to create the web interface for police officers to upload video and control traffic signals.</w:t>
      </w:r>
      <w:r>
        <w:rPr>
          <w:rFonts w:hint="default" w:ascii="Times New Roman" w:hAnsi="Times New Roman" w:cs="Times New Roman"/>
          <w:rtl w:val="0"/>
        </w:rPr>
        <w:br w:type="textWrapping"/>
      </w:r>
    </w:p>
    <w:p w14:paraId="00000366">
      <w:pPr>
        <w:tabs>
          <w:tab w:val="left" w:pos="1166"/>
          <w:tab w:val="left" w:pos="1461"/>
        </w:tabs>
        <w:spacing w:line="360" w:lineRule="auto"/>
        <w:ind w:left="1166" w:right="408" w:hanging="605"/>
        <w:jc w:val="both"/>
        <w:rPr>
          <w:rFonts w:hint="default" w:ascii="Times New Roman" w:hAnsi="Times New Roman" w:cs="Times New Roman"/>
        </w:rPr>
      </w:pPr>
      <w:r>
        <w:rPr>
          <w:rFonts w:hint="default" w:ascii="Times New Roman" w:hAnsi="Times New Roman" w:cs="Times New Roman"/>
          <w:b/>
          <w:rtl w:val="0"/>
        </w:rPr>
        <w:t>MySQL Database with XAMPP</w:t>
      </w:r>
      <w:r>
        <w:rPr>
          <w:rFonts w:hint="default" w:ascii="Times New Roman" w:hAnsi="Times New Roman" w:cs="Times New Roman"/>
          <w:b/>
          <w:rtl w:val="0"/>
        </w:rPr>
        <w:br w:type="textWrapping"/>
      </w:r>
      <w:r>
        <w:rPr>
          <w:rFonts w:hint="default" w:ascii="Times New Roman" w:hAnsi="Times New Roman" w:cs="Times New Roman"/>
          <w:rtl w:val="0"/>
        </w:rPr>
        <w:t xml:space="preserve"> XAMPP Documentation: https://www.apachefriends.org/index.html</w:t>
      </w:r>
      <w:r>
        <w:rPr>
          <w:rFonts w:hint="default" w:ascii="Times New Roman" w:hAnsi="Times New Roman" w:cs="Times New Roman"/>
          <w:rtl w:val="0"/>
        </w:rPr>
        <w:br w:type="textWrapping"/>
      </w:r>
      <w:r>
        <w:rPr>
          <w:rFonts w:hint="default" w:ascii="Times New Roman" w:hAnsi="Times New Roman" w:cs="Times New Roman"/>
          <w:rtl w:val="0"/>
        </w:rPr>
        <w:t xml:space="preserve"> MySQL Reference:</w:t>
      </w:r>
      <w:r>
        <w:rPr>
          <w:rFonts w:hint="default" w:ascii="Times New Roman" w:hAnsi="Times New Roman" w:cs="Times New Roman"/>
        </w:rPr>
        <w:fldChar w:fldCharType="begin"/>
      </w:r>
      <w:r>
        <w:rPr>
          <w:rFonts w:hint="default" w:ascii="Times New Roman" w:hAnsi="Times New Roman" w:cs="Times New Roman"/>
        </w:rPr>
        <w:instrText xml:space="preserve"> HYPERLINK "https://dev.mysql.com/doc/" \h </w:instrText>
      </w:r>
      <w:r>
        <w:rPr>
          <w:rFonts w:hint="default" w:ascii="Times New Roman" w:hAnsi="Times New Roman" w:cs="Times New Roman"/>
        </w:rPr>
        <w:fldChar w:fldCharType="separate"/>
      </w:r>
      <w:r>
        <w:rPr>
          <w:rFonts w:hint="default" w:ascii="Times New Roman" w:hAnsi="Times New Roman" w:cs="Times New Roman"/>
          <w:rtl w:val="0"/>
        </w:rPr>
        <w:t xml:space="preserve"> </w:t>
      </w:r>
      <w:r>
        <w:rPr>
          <w:rFonts w:hint="default" w:ascii="Times New Roman" w:hAnsi="Times New Roman" w:cs="Times New Roman"/>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"https://dev.mysql.com/doc/" \h </w:instrText>
      </w:r>
      <w:r>
        <w:rPr>
          <w:rFonts w:hint="default" w:ascii="Times New Roman" w:hAnsi="Times New Roman" w:cs="Times New Roman"/>
        </w:rPr>
        <w:fldChar w:fldCharType="separate"/>
      </w:r>
      <w:r>
        <w:rPr>
          <w:rFonts w:hint="default" w:ascii="Times New Roman" w:hAnsi="Times New Roman" w:cs="Times New Roman"/>
          <w:color w:val="1155CC"/>
          <w:u w:val="single"/>
          <w:rtl w:val="0"/>
        </w:rPr>
        <w:t>https://dev.mysql.com/doc/</w:t>
      </w:r>
      <w:r>
        <w:rPr>
          <w:rFonts w:hint="default" w:ascii="Times New Roman" w:hAnsi="Times New Roman" w:cs="Times New Roman"/>
          <w:color w:val="1155CC"/>
          <w:u w:val="single"/>
          <w:rtl w:val="0"/>
        </w:rPr>
        <w:br w:type="textWrapping"/>
      </w:r>
      <w:r>
        <w:rPr>
          <w:rFonts w:hint="default" w:ascii="Times New Roman" w:hAnsi="Times New Roman" w:cs="Times New Roman"/>
          <w:color w:val="1155CC"/>
          <w:u w:val="single"/>
          <w:rtl w:val="0"/>
        </w:rPr>
        <w:fldChar w:fldCharType="end"/>
      </w:r>
      <w:r>
        <w:rPr>
          <w:rFonts w:hint="default" w:ascii="Times New Roman" w:hAnsi="Times New Roman" w:cs="Times New Roman"/>
          <w:rtl w:val="0"/>
        </w:rPr>
        <w:t xml:space="preserve"> Used for storing vehicle numbers, timestamps, violation types and   metadata.</w:t>
      </w:r>
    </w:p>
    <w:p w14:paraId="00000367">
      <w:pPr>
        <w:tabs>
          <w:tab w:val="left" w:pos="1166"/>
          <w:tab w:val="left" w:pos="1461"/>
        </w:tabs>
        <w:spacing w:line="360" w:lineRule="auto"/>
        <w:ind w:left="1166" w:right="408" w:hanging="605"/>
        <w:jc w:val="both"/>
        <w:rPr>
          <w:rFonts w:hint="default" w:ascii="Times New Roman" w:hAnsi="Times New Roman" w:cs="Times New Roman"/>
          <w:b/>
        </w:rPr>
      </w:pPr>
    </w:p>
    <w:p w14:paraId="00000368">
      <w:pPr>
        <w:tabs>
          <w:tab w:val="left" w:pos="1166"/>
          <w:tab w:val="left" w:pos="1461"/>
        </w:tabs>
        <w:spacing w:line="360" w:lineRule="auto"/>
        <w:ind w:left="1166" w:right="408" w:hanging="605"/>
        <w:jc w:val="both"/>
        <w:rPr>
          <w:rFonts w:hint="default" w:ascii="Times New Roman" w:hAnsi="Times New Roman" w:cs="Times New Roman"/>
          <w:b/>
        </w:rPr>
      </w:pPr>
      <w:r>
        <w:rPr>
          <w:rFonts w:hint="default" w:ascii="Times New Roman" w:hAnsi="Times New Roman" w:cs="Times New Roman"/>
          <w:b/>
          <w:rtl w:val="0"/>
        </w:rPr>
        <w:t>Project Inspiration and Related Work</w:t>
      </w:r>
    </w:p>
    <w:p w14:paraId="00000369">
      <w:pPr>
        <w:numPr>
          <w:ilvl w:val="0"/>
          <w:numId w:val="18"/>
        </w:numPr>
        <w:tabs>
          <w:tab w:val="left" w:pos="1166"/>
          <w:tab w:val="left" w:pos="1461"/>
        </w:tabs>
        <w:spacing w:before="24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AI-Based Traffic Management System – IEEE Project Docs</w:t>
      </w:r>
      <w:r>
        <w:rPr>
          <w:rFonts w:hint="default" w:ascii="Times New Roman" w:hAnsi="Times New Roman" w:cs="Times New Roman"/>
          <w:rtl w:val="0"/>
        </w:rPr>
        <w:br w:type="textWrapping"/>
      </w:r>
      <w:r>
        <w:rPr>
          <w:rFonts w:hint="default" w:ascii="Times New Roman" w:hAnsi="Times New Roman" w:cs="Times New Roman"/>
        </w:rPr>
        <w:fldChar w:fldCharType="begin"/>
      </w:r>
      <w:r>
        <w:rPr>
          <w:rFonts w:hint="default" w:ascii="Times New Roman" w:hAnsi="Times New Roman" w:cs="Times New Roman"/>
        </w:rPr>
        <w:instrText xml:space="preserve"> HYPERLINK "https://ieeexplore.ieee.org" \h </w:instrText>
      </w:r>
      <w:r>
        <w:rPr>
          <w:rFonts w:hint="default" w:ascii="Times New Roman" w:hAnsi="Times New Roman" w:cs="Times New Roman"/>
        </w:rPr>
        <w:fldChar w:fldCharType="separate"/>
      </w:r>
      <w:r>
        <w:rPr>
          <w:rFonts w:hint="default" w:ascii="Times New Roman" w:hAnsi="Times New Roman" w:cs="Times New Roman"/>
          <w:rtl w:val="0"/>
        </w:rPr>
        <w:t xml:space="preserve"> </w:t>
      </w:r>
      <w:r>
        <w:rPr>
          <w:rFonts w:hint="default" w:ascii="Times New Roman" w:hAnsi="Times New Roman" w:cs="Times New Roman"/>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"https://ieeexplore.ieee.org" \h </w:instrText>
      </w:r>
      <w:r>
        <w:rPr>
          <w:rFonts w:hint="default" w:ascii="Times New Roman" w:hAnsi="Times New Roman" w:cs="Times New Roman"/>
        </w:rPr>
        <w:fldChar w:fldCharType="separate"/>
      </w:r>
      <w:r>
        <w:rPr>
          <w:rFonts w:hint="default" w:ascii="Times New Roman" w:hAnsi="Times New Roman" w:cs="Times New Roman"/>
          <w:color w:val="1155CC"/>
          <w:u w:val="single"/>
          <w:rtl w:val="0"/>
        </w:rPr>
        <w:t>https://ieeexplore.ieee.org</w:t>
      </w:r>
      <w:r>
        <w:rPr>
          <w:rFonts w:hint="default" w:ascii="Times New Roman" w:hAnsi="Times New Roman" w:cs="Times New Roman"/>
          <w:color w:val="1155CC"/>
          <w:u w:val="single"/>
          <w:rtl w:val="0"/>
        </w:rPr>
        <w:fldChar w:fldCharType="end"/>
      </w:r>
      <w:r>
        <w:rPr>
          <w:rFonts w:hint="default" w:ascii="Times New Roman" w:hAnsi="Times New Roman" w:cs="Times New Roman"/>
          <w:rtl w:val="0"/>
        </w:rPr>
        <w:t xml:space="preserve"> (Search: "AI-based traffic violation detection")</w:t>
      </w:r>
      <w:r>
        <w:rPr>
          <w:rFonts w:hint="default" w:ascii="Times New Roman" w:hAnsi="Times New Roman" w:cs="Times New Roman"/>
          <w:rtl w:val="0"/>
        </w:rPr>
        <w:br w:type="textWrapping"/>
      </w:r>
    </w:p>
    <w:p w14:paraId="0000036A">
      <w:pPr>
        <w:numPr>
          <w:ilvl w:val="0"/>
          <w:numId w:val="18"/>
        </w:numPr>
        <w:tabs>
          <w:tab w:val="left" w:pos="1166"/>
          <w:tab w:val="left" w:pos="1461"/>
        </w:tabs>
        <w:spacing w:before="0" w:beforeAutospacing="0" w:after="0" w:afterAutospacing="0" w:line="360" w:lineRule="auto"/>
        <w:ind w:left="720" w:hanging="360"/>
        <w:rPr>
          <w:rFonts w:hint="default" w:ascii="Times New Roman" w:hAnsi="Times New Roman" w:cs="Times New Roman"/>
        </w:rPr>
      </w:pPr>
      <w:r>
        <w:rPr>
          <w:rFonts w:hint="default" w:ascii="Times New Roman" w:hAnsi="Times New Roman" w:cs="Times New Roman"/>
          <w:rtl w:val="0"/>
        </w:rPr>
        <w:t>Number Plate Recognition using OCR and YOLO – GitHub Example</w:t>
      </w:r>
      <w:r>
        <w:rPr>
          <w:rFonts w:hint="default" w:ascii="Times New Roman" w:hAnsi="Times New Roman" w:cs="Times New Roman"/>
          <w:rtl w:val="0"/>
        </w:rPr>
        <w:br w:type="textWrapping"/>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"https://github.com/hamzafaisal/ANPR" \h </w:instrText>
      </w:r>
      <w:r>
        <w:rPr>
          <w:rFonts w:hint="default" w:ascii="Times New Roman" w:hAnsi="Times New Roman" w:cs="Times New Roman"/>
        </w:rPr>
        <w:fldChar w:fldCharType="separate"/>
      </w:r>
      <w:r>
        <w:rPr>
          <w:rFonts w:hint="default" w:ascii="Times New Roman" w:hAnsi="Times New Roman" w:cs="Times New Roman"/>
          <w:rtl w:val="0"/>
        </w:rPr>
        <w:t xml:space="preserve"> </w:t>
      </w:r>
      <w:r>
        <w:rPr>
          <w:rFonts w:hint="default" w:ascii="Times New Roman" w:hAnsi="Times New Roman" w:cs="Times New Roman"/>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"https://github.com/hamzafaisal/ANPR" \h </w:instrText>
      </w:r>
      <w:r>
        <w:rPr>
          <w:rFonts w:hint="default" w:ascii="Times New Roman" w:hAnsi="Times New Roman" w:cs="Times New Roman"/>
        </w:rPr>
        <w:fldChar w:fldCharType="separate"/>
      </w:r>
      <w:r>
        <w:rPr>
          <w:rFonts w:hint="default" w:ascii="Times New Roman" w:hAnsi="Times New Roman" w:cs="Times New Roman"/>
          <w:color w:val="1155CC"/>
          <w:u w:val="single"/>
          <w:rtl w:val="0"/>
        </w:rPr>
        <w:t>https://github.com/hamzafaisal/ANPR</w:t>
      </w:r>
      <w:r>
        <w:rPr>
          <w:rFonts w:hint="default" w:ascii="Times New Roman" w:hAnsi="Times New Roman" w:cs="Times New Roman"/>
          <w:color w:val="1155CC"/>
          <w:u w:val="single"/>
          <w:rtl w:val="0"/>
        </w:rPr>
        <w:br w:type="textWrapping"/>
      </w:r>
      <w:r>
        <w:rPr>
          <w:rFonts w:hint="default" w:ascii="Times New Roman" w:hAnsi="Times New Roman" w:cs="Times New Roman"/>
          <w:color w:val="1155CC"/>
          <w:u w:val="single"/>
          <w:rtl w:val="0"/>
        </w:rPr>
        <w:fldChar w:fldCharType="end"/>
      </w:r>
    </w:p>
    <w:p w14:paraId="0000036B">
      <w:pPr>
        <w:numPr>
          <w:ilvl w:val="0"/>
          <w:numId w:val="18"/>
        </w:numPr>
        <w:tabs>
          <w:tab w:val="left" w:pos="1166"/>
          <w:tab w:val="left" w:pos="1461"/>
        </w:tabs>
        <w:spacing w:before="0" w:beforeAutospacing="0" w:after="240" w:line="360" w:lineRule="auto"/>
        <w:ind w:left="720" w:hanging="360"/>
        <w:rPr>
          <w:rFonts w:hint="default" w:ascii="Times New Roman" w:hAnsi="Times New Roman" w:cs="Times New Roman"/>
        </w:rPr>
      </w:pPr>
      <w:r>
        <w:rPr>
          <w:rFonts w:hint="default" w:ascii="Times New Roman" w:hAnsi="Times New Roman" w:cs="Times New Roman"/>
          <w:rtl w:val="0"/>
        </w:rPr>
        <w:t>Real-Time Red Light Violation Detection – Python Project Guide</w:t>
      </w:r>
      <w:r>
        <w:rPr>
          <w:rFonts w:hint="default" w:ascii="Times New Roman" w:hAnsi="Times New Roman" w:cs="Times New Roman"/>
          <w:rtl w:val="0"/>
        </w:rPr>
        <w:br w:type="textWrapping"/>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"https://github.com/theAIGuysCode/YOLOv4-Cloud-Tutorial" \h </w:instrText>
      </w:r>
      <w:r>
        <w:rPr>
          <w:rFonts w:hint="default" w:ascii="Times New Roman" w:hAnsi="Times New Roman" w:cs="Times New Roman"/>
        </w:rPr>
        <w:fldChar w:fldCharType="separate"/>
      </w:r>
      <w:r>
        <w:rPr>
          <w:rFonts w:hint="default" w:ascii="Times New Roman" w:hAnsi="Times New Roman" w:cs="Times New Roman"/>
          <w:rtl w:val="0"/>
        </w:rPr>
        <w:t xml:space="preserve"> </w:t>
      </w:r>
      <w:r>
        <w:rPr>
          <w:rFonts w:hint="default" w:ascii="Times New Roman" w:hAnsi="Times New Roman" w:cs="Times New Roman"/>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"https://github.com/theAIGuysCode/YOLOv4-Cloud-Tutorial" \h </w:instrText>
      </w:r>
      <w:r>
        <w:rPr>
          <w:rFonts w:hint="default" w:ascii="Times New Roman" w:hAnsi="Times New Roman" w:cs="Times New Roman"/>
        </w:rPr>
        <w:fldChar w:fldCharType="separate"/>
      </w:r>
      <w:r>
        <w:rPr>
          <w:rFonts w:hint="default" w:ascii="Times New Roman" w:hAnsi="Times New Roman" w:cs="Times New Roman"/>
          <w:color w:val="1155CC"/>
          <w:u w:val="single"/>
          <w:rtl w:val="0"/>
        </w:rPr>
        <w:t>https://github.com/theAIGuysCode/YOLOv4-Cloud-Tutorial</w:t>
      </w:r>
      <w:r>
        <w:rPr>
          <w:rFonts w:hint="default" w:ascii="Times New Roman" w:hAnsi="Times New Roman" w:cs="Times New Roman"/>
          <w:color w:val="1155CC"/>
          <w:u w:val="single"/>
          <w:rtl w:val="0"/>
        </w:rPr>
        <w:fldChar w:fldCharType="end"/>
      </w:r>
    </w:p>
    <w:p w14:paraId="0000036C">
      <w:pPr>
        <w:tabs>
          <w:tab w:val="left" w:pos="1166"/>
          <w:tab w:val="left" w:pos="1461"/>
        </w:tabs>
        <w:spacing w:line="360" w:lineRule="auto"/>
        <w:ind w:left="1166" w:right="408" w:firstLine="0"/>
        <w:jc w:val="both"/>
        <w:rPr>
          <w:rFonts w:hint="default" w:ascii="Times New Roman" w:hAnsi="Times New Roman" w:cs="Times New Roman"/>
          <w:b/>
        </w:rPr>
      </w:pPr>
    </w:p>
    <w:sectPr>
      <w:footerReference r:id="rId34" w:type="first"/>
      <w:footerReference r:id="rId33" w:type="default"/>
      <w:pgSz w:w="11900" w:h="16840"/>
      <w:pgMar w:top="1360" w:right="992" w:bottom="740" w:left="1417" w:header="0" w:footer="720" w:gutter="0"/>
      <w:pgNumType w:fmt="decimal"/>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Noto Sans Symbols">
    <w:altName w:val="Ponnala"/>
    <w:panose1 w:val="00000000000000000000"/>
    <w:charset w:val="00"/>
    <w:family w:val="auto"/>
    <w:pitch w:val="default"/>
    <w:sig w:usb0="00000000" w:usb1="00000000" w:usb2="00000000" w:usb3="00000000" w:csb0="00000000" w:csb1="00000000"/>
  </w:font>
  <w:font w:name="Roboto Mono">
    <w:altName w:val="Ponnala"/>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Ponnala">
    <w:panose1 w:val="02000600000000000000"/>
    <w:charset w:val="00"/>
    <w:family w:val="auto"/>
    <w:pitch w:val="default"/>
    <w:sig w:usb0="80208001" w:usb1="00002042" w:usb2="0000003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sz w:val="20"/>
        <w:szCs w:val="20"/>
      </w:rPr>
      <w:fldChar w:fldCharType="begin"/>
    </w:r>
    <w:r>
      <w:rPr>
        <w:sz w:val="20"/>
        <w:szCs w:val="20"/>
      </w:rPr>
      <w:instrText xml:space="preserve">PAGE</w:instrText>
    </w:r>
    <w:r>
      <w:rPr>
        <w:sz w:val="20"/>
        <w:szCs w:val="20"/>
      </w:rPr>
      <w:fldChar w:fldCharType="separate"/>
    </w:r>
    <w:r>
      <w:rPr>
        <w:sz w:val="20"/>
        <w:szCs w:val="20"/>
      </w:rPr>
      <w:fldChar w:fldCharType="end"/>
    </w:r>
    <w:r>
      <mc:AlternateContent>
        <mc:Choice Requires="wps">
          <w:drawing>
            <wp:anchor distT="0" distB="0" distL="0" distR="0" simplePos="0" relativeHeight="251659264" behindDoc="1" locked="0" layoutInCell="1" allowOverlap="1">
              <wp:simplePos x="0" y="0"/>
              <wp:positionH relativeFrom="column">
                <wp:posOffset>2819400</wp:posOffset>
              </wp:positionH>
              <wp:positionV relativeFrom="paragraph">
                <wp:posOffset>9105900</wp:posOffset>
              </wp:positionV>
              <wp:extent cx="327660" cy="197485"/>
              <wp:effectExtent l="0" t="0" r="0" b="0"/>
              <wp:wrapNone/>
              <wp:docPr id="1" name="Rectangles 1"/>
              <wp:cNvGraphicFramePr/>
              <a:graphic xmlns:a="http://schemas.openxmlformats.org/drawingml/2006/main">
                <a:graphicData uri="http://schemas.microsoft.com/office/word/2010/wordprocessingShape">
                  <wps:wsp>
                    <wps:cNvSpPr/>
                    <wps:spPr>
                      <a:xfrm>
                        <a:off x="5186933" y="3686020"/>
                        <a:ext cx="318135" cy="187960"/>
                      </a:xfrm>
                      <a:prstGeom prst="rect">
                        <a:avLst/>
                      </a:prstGeom>
                      <a:noFill/>
                      <a:ln>
                        <a:noFill/>
                      </a:ln>
                    </wps:spPr>
                    <wps:txbx>
                      <w:txbxContent>
                        <w:p w14:paraId="355DEA69">
                          <w:pPr>
                            <w:spacing w:before="10" w:after="0" w:line="240" w:lineRule="auto"/>
                            <w:ind w:left="20" w:right="0" w:firstLine="20"/>
                            <w:jc w:val="left"/>
                          </w:pPr>
                          <w:r>
                            <w:rPr>
                              <w:rFonts w:ascii="Times New Roman" w:hAnsi="Times New Roman" w:eastAsia="Times New Roman" w:cs="Times New Roman"/>
                              <w:b/>
                              <w:i w:val="0"/>
                              <w:smallCaps w:val="0"/>
                              <w:strike w:val="0"/>
                              <w:color w:val="000000"/>
                              <w:sz w:val="23"/>
                              <w:vertAlign w:val="baseline"/>
                            </w:rPr>
                            <w:t>2024</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22pt;margin-top:717pt;height:15.55pt;width:25.8pt;z-index:-251657216;mso-width-relative:page;mso-height-relative:page;" filled="f" stroked="f" coordsize="21600,21600" o:gfxdata="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vo9YvtwAAAANAQAA&#10;DwAAAAAAAAABACAAAAAiAAAAZHJzL2Rvd25yZXYueG1sUEsBAhQAFAAAAAgAh07iQLsnpVTcAQAA&#10;vgMAAA4AAAAAAAAAAQAgAAAAKwEAAGRycy9lMm9Eb2MueG1sUEsFBgAAAAAGAAYAWQEAAHkFAAAA&#10;AA==&#10;">
              <v:fill on="f" focussize="0,0"/>
              <v:stroke on="f"/>
              <v:imagedata o:title=""/>
              <o:lock v:ext="edit" aspectratio="f"/>
              <v:textbox inset="0mm,0mm,0mm,0mm">
                <w:txbxContent>
                  <w:p w14:paraId="355DEA69">
                    <w:pPr>
                      <w:spacing w:before="10" w:after="0" w:line="240" w:lineRule="auto"/>
                      <w:ind w:left="20" w:right="0" w:firstLine="20"/>
                      <w:jc w:val="left"/>
                    </w:pPr>
                    <w:r>
                      <w:rPr>
                        <w:rFonts w:ascii="Times New Roman" w:hAnsi="Times New Roman" w:eastAsia="Times New Roman" w:cs="Times New Roman"/>
                        <w:b/>
                        <w:i w:val="0"/>
                        <w:smallCaps w:val="0"/>
                        <w:strike w:val="0"/>
                        <w:color w:val="000000"/>
                        <w:sz w:val="23"/>
                        <w:vertAlign w:val="baseline"/>
                      </w:rPr>
                      <w:t>2024</w:t>
                    </w:r>
                  </w:p>
                </w:txbxContent>
              </v:textbox>
            </v:rect>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8F">
    <w:pPr>
      <w:spacing w:line="480" w:lineRule="auto"/>
      <w:jc w:val="cente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6FB40A">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39QHyMC&#10;AABiBAAADgAAAAAAAAABACAAAAAfAQAAZHJzL2Uyb0RvYy54bWxQSwUGAAAAAAYABgBZAQAAtAUA&#10;AAAA&#10;">
              <v:fill on="f" focussize="0,0"/>
              <v:stroke on="f" weight="0.5pt"/>
              <v:imagedata o:title=""/>
              <o:lock v:ext="edit" aspectratio="f"/>
              <v:textbox inset="0mm,0mm,0mm,0mm" style="mso-fit-shape-to-text:t;">
                <w:txbxContent>
                  <w:p w14:paraId="776FB40A">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B6489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036B98">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jYr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tY2K1IgIA&#10;AGIEAAAOAAAAAAAAAAEAIAAAAB8BAABkcnMvZTJvRG9jLnhtbFBLBQYAAAAABgAGAFkBAACzBQAA&#10;AAA=&#10;">
              <v:fill on="f" focussize="0,0"/>
              <v:stroke on="f" weight="0.5pt"/>
              <v:imagedata o:title=""/>
              <o:lock v:ext="edit" aspectratio="f"/>
              <v:textbox inset="0mm,0mm,0mm,0mm" style="mso-fit-shape-to-text:t;">
                <w:txbxContent>
                  <w:p w14:paraId="1C036B98">
                    <w:pPr>
                      <w:pStyle w:val="10"/>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column">
                <wp:posOffset>2730500</wp:posOffset>
              </wp:positionH>
              <wp:positionV relativeFrom="paragraph">
                <wp:posOffset>9461500</wp:posOffset>
              </wp:positionV>
              <wp:extent cx="217170" cy="210185"/>
              <wp:effectExtent l="0" t="0" r="0" b="0"/>
              <wp:wrapNone/>
              <wp:docPr id="45" name="Rectangles 45"/>
              <wp:cNvGraphicFramePr/>
              <a:graphic xmlns:a="http://schemas.openxmlformats.org/drawingml/2006/main">
                <a:graphicData uri="http://schemas.microsoft.com/office/word/2010/wordprocessingShape">
                  <wps:wsp>
                    <wps:cNvSpPr/>
                    <wps:spPr>
                      <a:xfrm>
                        <a:off x="5242178" y="3679670"/>
                        <a:ext cx="207645" cy="200660"/>
                      </a:xfrm>
                      <a:prstGeom prst="rect">
                        <a:avLst/>
                      </a:prstGeom>
                      <a:noFill/>
                      <a:ln>
                        <a:noFill/>
                      </a:ln>
                    </wps:spPr>
                    <wps:txbx>
                      <w:txbxContent>
                        <w:p w14:paraId="331F1F3C">
                          <w:pPr>
                            <w:spacing w:before="18" w:after="0" w:line="240" w:lineRule="auto"/>
                            <w:ind w:left="60" w:right="0" w:firstLine="60"/>
                            <w:jc w:val="left"/>
                          </w:pPr>
                          <w:r>
                            <w:rPr>
                              <w:rFonts w:ascii="Times New Roman" w:hAnsi="Times New Roman" w:eastAsia="Times New Roman" w:cs="Times New Roman"/>
                              <w:b/>
                              <w:i w:val="0"/>
                              <w:smallCaps w:val="0"/>
                              <w:strike w:val="0"/>
                              <w:color w:val="000000"/>
                              <w:sz w:val="24"/>
                              <w:vertAlign w:val="baseline"/>
                            </w:rPr>
                            <w:t xml:space="preserve"> PAGE  \* roman vi</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15pt;margin-top:745pt;height:16.55pt;width:17.1pt;z-index:-251657216;mso-width-relative:page;mso-height-relative:page;" filled="f" stroked="f" coordsize="21600,21600" o:gfxdata="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eVN0b90AAAANAQAA&#10;DwAAAAAAAAABACAAAAAiAAAAZHJzL2Rvd25yZXYueG1sUEsBAhQAFAAAAAgAh07iQJ5OqejbAQAA&#10;wAMAAA4AAAAAAAAAAQAgAAAALAEAAGRycy9lMm9Eb2MueG1sUEsFBgAAAAAGAAYAWQEAAHkFAAAA&#10;AA==&#10;">
              <v:fill on="f" focussize="0,0"/>
              <v:stroke on="f"/>
              <v:imagedata o:title=""/>
              <o:lock v:ext="edit" aspectratio="f"/>
              <v:textbox inset="0mm,0mm,0mm,0mm">
                <w:txbxContent>
                  <w:p w14:paraId="331F1F3C">
                    <w:pPr>
                      <w:spacing w:before="18" w:after="0" w:line="240" w:lineRule="auto"/>
                      <w:ind w:left="60" w:right="0" w:firstLine="60"/>
                      <w:jc w:val="left"/>
                    </w:pPr>
                    <w:r>
                      <w:rPr>
                        <w:rFonts w:ascii="Times New Roman" w:hAnsi="Times New Roman" w:eastAsia="Times New Roman" w:cs="Times New Roman"/>
                        <w:b/>
                        <w:i w:val="0"/>
                        <w:smallCaps w:val="0"/>
                        <w:strike w:val="0"/>
                        <w:color w:val="000000"/>
                        <w:sz w:val="24"/>
                        <w:vertAlign w:val="baseline"/>
                      </w:rPr>
                      <w:t xml:space="preserve"> PAGE  \* roman vi</w:t>
                    </w:r>
                  </w:p>
                </w:txbxContent>
              </v:textbox>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8E">
    <w:pPr>
      <w:spacing w:line="480" w:lineRule="auto"/>
      <w:jc w:val="center"/>
    </w:pPr>
    <w:r>
      <w:rPr>
        <w:sz w:val="24"/>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F4487A">
                          <w:pPr>
                            <w:pStyle w:val="1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h948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n24p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6GH3jyMC&#10;AABiBAAADgAAAAAAAAABACAAAAAfAQAAZHJzL2Uyb0RvYy54bWxQSwUGAAAAAAYABgBZAQAAtAUA&#10;AAAA&#10;">
              <v:fill on="f" focussize="0,0"/>
              <v:stroke on="f" weight="0.5pt"/>
              <v:imagedata o:title=""/>
              <o:lock v:ext="edit" aspectratio="f"/>
              <v:textbox inset="0mm,0mm,0mm,0mm" style="mso-fit-shape-to-text:t;">
                <w:txbxContent>
                  <w:p w14:paraId="3DF4487A">
                    <w:pPr>
                      <w:pStyle w:val="1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7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
        <w:szCs w:val="2"/>
        <w:u w:val="none"/>
        <w:shd w:val="clear" w:fill="auto"/>
        <w:vertAlign w:val="baseline"/>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7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
        <w:szCs w:val="2"/>
        <w:u w:val="none"/>
        <w:shd w:val="clear" w:fill="auto"/>
        <w:vertAlign w:val="baseline"/>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79">
    <w:pPr>
      <w:spacing w:line="480" w:lineRule="auto"/>
      <w:jc w:val="center"/>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213B12">
                          <w:pPr>
                            <w:pStyle w:val="1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zk60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g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Amzk60hAgAA&#10;YgQAAA4AAAAAAAAAAQAgAAAAHwEAAGRycy9lMm9Eb2MueG1sUEsFBgAAAAAGAAYAWQEAALIFAAAA&#10;AA==&#10;">
              <v:fill on="f" focussize="0,0"/>
              <v:stroke on="f" weight="0.5pt"/>
              <v:imagedata o:title=""/>
              <o:lock v:ext="edit" aspectratio="f"/>
              <v:textbox inset="0mm,0mm,0mm,0mm" style="mso-fit-shape-to-text:t;">
                <w:txbxContent>
                  <w:p w14:paraId="55213B12">
                    <w:pPr>
                      <w:pStyle w:val="1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78">
    <w:pPr>
      <w:spacing w:line="480" w:lineRule="auto"/>
      <w:jc w:val="cente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6B84B2">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14:paraId="396B84B2">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7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720" w:right="0" w:firstLine="0"/>
      <w:jc w:val="center"/>
      <w:rPr>
        <w:sz w:val="20"/>
        <w:szCs w:val="20"/>
      </w:rPr>
    </w:pPr>
    <w:r>
      <w:rPr>
        <w:sz w:val="24"/>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E2E3BB">
                          <w:pPr>
                            <w:pStyle w:val="1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14:paraId="61E2E3BB">
                    <w:pPr>
                      <w:pStyle w:val="1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column">
                <wp:posOffset>-12065</wp:posOffset>
              </wp:positionH>
              <wp:positionV relativeFrom="paragraph">
                <wp:posOffset>10198100</wp:posOffset>
              </wp:positionV>
              <wp:extent cx="5857875" cy="163195"/>
              <wp:effectExtent l="0" t="0" r="0" b="0"/>
              <wp:wrapNone/>
              <wp:docPr id="5" name="Rectangles 5"/>
              <wp:cNvGraphicFramePr/>
              <a:graphic xmlns:a="http://schemas.openxmlformats.org/drawingml/2006/main">
                <a:graphicData uri="http://schemas.microsoft.com/office/word/2010/wordprocessingShape">
                  <wps:wsp>
                    <wps:cNvSpPr/>
                    <wps:spPr>
                      <a:xfrm>
                        <a:off x="2421825" y="3703165"/>
                        <a:ext cx="5848350" cy="153670"/>
                      </a:xfrm>
                      <a:prstGeom prst="rect">
                        <a:avLst/>
                      </a:prstGeom>
                      <a:noFill/>
                      <a:ln>
                        <a:noFill/>
                      </a:ln>
                    </wps:spPr>
                    <wps:txbx>
                      <w:txbxContent>
                        <w:p w14:paraId="3C973E45">
                          <w:pPr>
                            <w:spacing w:before="0" w:after="0" w:line="225" w:lineRule="auto"/>
                            <w:ind w:left="20" w:right="0" w:firstLine="20"/>
                            <w:jc w:val="left"/>
                          </w:pPr>
                          <w:r>
                            <w:rPr>
                              <w:rFonts w:ascii="Calibri" w:hAnsi="Calibri" w:eastAsia="Calibri" w:cs="Calibri"/>
                              <w:b w:val="0"/>
                              <w:i w:val="0"/>
                              <w:smallCaps w:val="0"/>
                              <w:strike w:val="0"/>
                              <w:color w:val="000000"/>
                              <w:sz w:val="20"/>
                              <w:u w:val="single"/>
                              <w:vertAlign w:val="baseline"/>
                            </w:rPr>
                            <w:tab/>
                          </w:r>
                          <w:r>
                            <w:rPr>
                              <w:rFonts w:ascii="Calibri" w:hAnsi="Calibri" w:eastAsia="Calibri" w:cs="Calibri"/>
                              <w:b w:val="0"/>
                              <w:i w:val="0"/>
                              <w:smallCaps w:val="0"/>
                              <w:strike w:val="0"/>
                              <w:color w:val="000000"/>
                              <w:sz w:val="20"/>
                              <w:u w:val="single"/>
                              <w:vertAlign w:val="baseline"/>
                            </w:rPr>
                            <w:t xml:space="preserve"> PAGE 12</w:t>
                          </w:r>
                          <w:r>
                            <w:rPr>
                              <w:rFonts w:ascii="Calibri" w:hAnsi="Calibri" w:eastAsia="Calibri" w:cs="Calibri"/>
                              <w:b w:val="0"/>
                              <w:i w:val="0"/>
                              <w:smallCaps w:val="0"/>
                              <w:strike w:val="0"/>
                              <w:color w:val="000000"/>
                              <w:sz w:val="20"/>
                              <w:u w:val="single"/>
                              <w:vertAlign w:val="baseline"/>
                            </w:rPr>
                            <w:tab/>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0.95pt;margin-top:803pt;height:12.85pt;width:461.25pt;z-index:-251657216;mso-width-relative:page;mso-height-relative:page;" filled="f" stroked="f" coordsize="21600,21600" o:gfxdata="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VXSk4doAAAAMAQAA&#10;DwAAAAAAAAABACAAAAAiAAAAZHJzL2Rvd25yZXYueG1sUEsBAhQAFAAAAAgAh07iQMBpe1HeAQAA&#10;vwMAAA4AAAAAAAAAAQAgAAAAKQEAAGRycy9lMm9Eb2MueG1sUEsFBgAAAAAGAAYAWQEAAHkFAAAA&#10;AA==&#10;">
              <v:fill on="f" focussize="0,0"/>
              <v:stroke on="f"/>
              <v:imagedata o:title=""/>
              <o:lock v:ext="edit" aspectratio="f"/>
              <v:textbox inset="0mm,0mm,0mm,0mm">
                <w:txbxContent>
                  <w:p w14:paraId="3C973E45">
                    <w:pPr>
                      <w:spacing w:before="0" w:after="0" w:line="225" w:lineRule="auto"/>
                      <w:ind w:left="20" w:right="0" w:firstLine="20"/>
                      <w:jc w:val="left"/>
                    </w:pPr>
                    <w:r>
                      <w:rPr>
                        <w:rFonts w:ascii="Calibri" w:hAnsi="Calibri" w:eastAsia="Calibri" w:cs="Calibri"/>
                        <w:b w:val="0"/>
                        <w:i w:val="0"/>
                        <w:smallCaps w:val="0"/>
                        <w:strike w:val="0"/>
                        <w:color w:val="000000"/>
                        <w:sz w:val="20"/>
                        <w:u w:val="single"/>
                        <w:vertAlign w:val="baseline"/>
                      </w:rPr>
                      <w:tab/>
                    </w:r>
                    <w:r>
                      <w:rPr>
                        <w:rFonts w:ascii="Calibri" w:hAnsi="Calibri" w:eastAsia="Calibri" w:cs="Calibri"/>
                        <w:b w:val="0"/>
                        <w:i w:val="0"/>
                        <w:smallCaps w:val="0"/>
                        <w:strike w:val="0"/>
                        <w:color w:val="000000"/>
                        <w:sz w:val="20"/>
                        <w:u w:val="single"/>
                        <w:vertAlign w:val="baseline"/>
                      </w:rPr>
                      <w:t xml:space="preserve"> PAGE 12</w:t>
                    </w:r>
                    <w:r>
                      <w:rPr>
                        <w:rFonts w:ascii="Calibri" w:hAnsi="Calibri" w:eastAsia="Calibri" w:cs="Calibri"/>
                        <w:b w:val="0"/>
                        <w:i w:val="0"/>
                        <w:smallCaps w:val="0"/>
                        <w:strike w:val="0"/>
                        <w:color w:val="000000"/>
                        <w:sz w:val="20"/>
                        <w:u w:val="single"/>
                        <w:vertAlign w:val="baseline"/>
                      </w:rPr>
                      <w:tab/>
                    </w:r>
                  </w:p>
                </w:txbxContent>
              </v:textbox>
            </v:rect>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7C">
    <w:pPr>
      <w:spacing w:line="480" w:lineRule="auto"/>
      <w:jc w:val="center"/>
    </w:pPr>
    <w:r>
      <w:rPr>
        <w:sz w:val="24"/>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B68D9B">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14:paraId="05B68D9B">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p>
                </w:txbxContent>
              </v:textbox>
            </v:shape>
          </w:pict>
        </mc:Fallback>
      </mc:AlternateContent>
    </w:r>
  </w:p>
  <w:p w14:paraId="0000037D">
    <w:pPr>
      <w:jc w:val="right"/>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7F">
    <w:pPr>
      <w:spacing w:line="480" w:lineRule="auto"/>
      <w:jc w:val="center"/>
    </w:pPr>
    <w:r>
      <w:rPr>
        <w:sz w:val="24"/>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77B64C">
                          <w:pPr>
                            <w:pStyle w:val="1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14:paraId="4577B64C">
                    <w:pPr>
                      <w:pStyle w:val="1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p>
                </w:txbxContent>
              </v:textbox>
            </v:shape>
          </w:pict>
        </mc:Fallback>
      </mc:AlternateContent>
    </w:r>
  </w:p>
  <w:p w14:paraId="00000380">
    <w:pP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75">
    <w:pPr>
      <w:ind w:left="0" w:firstLine="0"/>
      <w:jc w:val="cen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7E">
    <w:pPr>
      <w:spacing w:line="480" w:lineRule="auto"/>
      <w:jc w:val="center"/>
    </w:pPr>
    <w:r>
      <w:rPr>
        <w:sz w:val="24"/>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75D152">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v:fill on="f" focussize="0,0"/>
              <v:stroke on="f" weight="0.5pt"/>
              <v:imagedata o:title=""/>
              <o:lock v:ext="edit" aspectratio="f"/>
              <v:textbox inset="0mm,0mm,0mm,0mm" style="mso-fit-shape-to-text:t;">
                <w:txbxContent>
                  <w:p w14:paraId="4875D152">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81">
    <w:pPr>
      <w:spacing w:line="480" w:lineRule="auto"/>
      <w:jc w:val="center"/>
    </w:pPr>
    <w:r>
      <w:rPr>
        <w:sz w:val="24"/>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8D384F">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jSqI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Q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o0qiIgIA&#10;AGIEAAAOAAAAAAAAAAEAIAAAAB8BAABkcnMvZTJvRG9jLnhtbFBLBQYAAAAABgAGAFkBAACzBQAA&#10;AAA=&#10;">
              <v:fill on="f" focussize="0,0"/>
              <v:stroke on="f" weight="0.5pt"/>
              <v:imagedata o:title=""/>
              <o:lock v:ext="edit" aspectratio="f"/>
              <v:textbox inset="0mm,0mm,0mm,0mm" style="mso-fit-shape-to-text:t;">
                <w:txbxContent>
                  <w:p w14:paraId="1E8D384F">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87">
    <w:pPr>
      <w:spacing w:line="480" w:lineRule="auto"/>
      <w:jc w:val="center"/>
    </w:pPr>
    <w:r>
      <w:rPr>
        <w:sz w:val="24"/>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9F39EA">
                          <w:pPr>
                            <w:pStyle w:val="1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14:paraId="1A9F39EA">
                    <w:pPr>
                      <w:pStyle w:val="1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p>
                </w:txbxContent>
              </v:textbox>
            </v:shape>
          </w:pict>
        </mc:Fallback>
      </mc:AlternateContent>
    </w:r>
  </w:p>
  <w:p w14:paraId="00000388">
    <w:pPr>
      <w:jc w:val="cen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82">
    <w:pPr>
      <w:spacing w:line="480" w:lineRule="auto"/>
      <w:jc w:val="center"/>
    </w:pPr>
    <w:r>
      <w:rPr>
        <w:sz w:val="24"/>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971669">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14:paraId="58971669">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89">
    <w:pPr>
      <w:jc w:val="center"/>
    </w:pPr>
    <w:r>
      <w:rPr>
        <w:sz w:val="24"/>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C63591">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SMnwiAgAAYgQAAA4AAABkcnMvZTJvRG9jLnhtbK1UTY/aMBC9V+p/&#10;sHwvCay6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d3n8t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xEjJ8IgIA&#10;AGIEAAAOAAAAAAAAAAEAIAAAAB8BAABkcnMvZTJvRG9jLnhtbFBLBQYAAAAABgAGAFkBAACzBQAA&#10;AAA=&#10;">
              <v:fill on="f" focussize="0,0"/>
              <v:stroke on="f" weight="0.5pt"/>
              <v:imagedata o:title=""/>
              <o:lock v:ext="edit" aspectratio="f"/>
              <v:textbox inset="0mm,0mm,0mm,0mm" style="mso-fit-shape-to-text:t;">
                <w:txbxContent>
                  <w:p w14:paraId="5EC63591">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p>
                </w:txbxContent>
              </v:textbox>
            </v:shape>
          </w:pict>
        </mc:Fallback>
      </mc:AlternateContent>
    </w:r>
  </w:p>
  <w:p w14:paraId="0000038A">
    <w:pPr>
      <w:jc w:val="right"/>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83">
    <w:pPr>
      <w:spacing w:line="480" w:lineRule="auto"/>
      <w:jc w:val="center"/>
    </w:pPr>
    <w:r>
      <w:rPr>
        <w:sz w:val="24"/>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890E40">
                          <w:pPr>
                            <w:spacing w:line="480" w:lineRule="auto"/>
                            <w:jc w:val="center"/>
                          </w:pPr>
                          <w:r>
                            <w:fldChar w:fldCharType="begin"/>
                          </w:r>
                          <w:r>
                            <w:instrText xml:space="preserve">PAGE</w:instrText>
                          </w:r>
                          <w:r>
                            <w:fldChar w:fldCharType="separate"/>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14:paraId="5C890E40">
                    <w:pPr>
                      <w:spacing w:line="480" w:lineRule="auto"/>
                      <w:jc w:val="center"/>
                    </w:pPr>
                    <w:r>
                      <w:fldChar w:fldCharType="begin"/>
                    </w:r>
                    <w:r>
                      <w:instrText xml:space="preserve">PAGE</w:instrText>
                    </w:r>
                    <w:r>
                      <w:fldChar w:fldCharType="separate"/>
                    </w:r>
                    <w:r>
                      <w:fldChar w:fldCharType="end"/>
                    </w:r>
                  </w:p>
                </w:txbxContent>
              </v:textbox>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8B">
    <w:pPr>
      <w:spacing w:line="480" w:lineRule="auto"/>
      <w:jc w:val="center"/>
    </w:pPr>
    <w:r>
      <w:rPr>
        <w:sz w:val="24"/>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5D235D">
                          <w:pPr>
                            <w:spacing w:line="480" w:lineRule="auto"/>
                            <w:jc w:val="center"/>
                          </w:pPr>
                          <w:r>
                            <w:fldChar w:fldCharType="begin"/>
                          </w:r>
                          <w:r>
                            <w:instrText xml:space="preserve">PAGE</w:instrText>
                          </w:r>
                          <w:r>
                            <w:fldChar w:fldCharType="separate"/>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14:paraId="1B5D235D">
                    <w:pPr>
                      <w:spacing w:line="480" w:lineRule="auto"/>
                      <w:jc w:val="center"/>
                    </w:pPr>
                    <w:r>
                      <w:fldChar w:fldCharType="begin"/>
                    </w:r>
                    <w:r>
                      <w:instrText xml:space="preserve">PAGE</w:instrText>
                    </w:r>
                    <w:r>
                      <w:fldChar w:fldCharType="separate"/>
                    </w:r>
                    <w:r>
                      <w:fldChar w:fldCharType="end"/>
                    </w:r>
                  </w:p>
                </w:txbxContent>
              </v:textbox>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84">
    <w:pPr>
      <w:jc w:val="center"/>
    </w:pPr>
    <w:r>
      <w:rPr>
        <w:rtl w:val="0"/>
      </w:rPr>
      <w:t>19</w:t>
    </w:r>
  </w:p>
  <w:p w14:paraId="00000385">
    <w:pPr>
      <w:jc w:val="right"/>
    </w:pPr>
    <w:r>
      <w:rPr>
        <w:sz w:val="24"/>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7DE982">
                          <w:pPr>
                            <w:jc w:val="right"/>
                          </w:pPr>
                          <w:r>
                            <w:fldChar w:fldCharType="begin"/>
                          </w:r>
                          <w:r>
                            <w:instrText xml:space="preserve">PAGE</w:instrText>
                          </w:r>
                          <w:r>
                            <w:fldChar w:fldCharType="separate"/>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14:paraId="727DE982">
                    <w:pPr>
                      <w:jc w:val="right"/>
                    </w:pPr>
                    <w:r>
                      <w:fldChar w:fldCharType="begin"/>
                    </w:r>
                    <w:r>
                      <w:instrText xml:space="preserve">PAGE</w:instrText>
                    </w:r>
                    <w:r>
                      <w:fldChar w:fldCharType="separate"/>
                    </w:r>
                    <w:r>
                      <w:fldChar w:fldCharType="end"/>
                    </w:r>
                  </w:p>
                </w:txbxContent>
              </v:textbox>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8C">
    <w:pPr>
      <w:spacing w:line="480" w:lineRule="auto"/>
      <w:jc w:val="center"/>
    </w:pPr>
    <w:r>
      <w:rPr>
        <w:sz w:val="24"/>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02804A">
                          <w:pPr>
                            <w:spacing w:line="480" w:lineRule="auto"/>
                            <w:jc w:val="center"/>
                          </w:pPr>
                          <w:r>
                            <w:fldChar w:fldCharType="begin"/>
                          </w:r>
                          <w:r>
                            <w:instrText xml:space="preserve">PAGE</w:instrText>
                          </w:r>
                          <w:r>
                            <w:fldChar w:fldCharType="separate"/>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14:paraId="0F02804A">
                    <w:pPr>
                      <w:spacing w:line="480" w:lineRule="auto"/>
                      <w:jc w:val="center"/>
                    </w:pPr>
                    <w:r>
                      <w:fldChar w:fldCharType="begin"/>
                    </w:r>
                    <w:r>
                      <w:instrText xml:space="preserve">PAGE</w:instrText>
                    </w:r>
                    <w:r>
                      <w:fldChar w:fldCharType="separate"/>
                    </w:r>
                    <w:r>
                      <w:fldChar w:fldCharType="end"/>
                    </w:r>
                  </w:p>
                </w:txbxContent>
              </v:textbox>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86">
    <w:pPr>
      <w:spacing w:line="480" w:lineRule="auto"/>
      <w:jc w:val="center"/>
    </w:pPr>
    <w:r>
      <w:rPr>
        <w:sz w:val="24"/>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5F26FB">
                          <w:pPr>
                            <w:spacing w:line="480" w:lineRule="auto"/>
                            <w:jc w:val="center"/>
                          </w:pPr>
                          <w:r>
                            <w:fldChar w:fldCharType="begin"/>
                          </w:r>
                          <w:r>
                            <w:instrText xml:space="preserve">PAGE</w:instrText>
                          </w:r>
                          <w:r>
                            <w:fldChar w:fldCharType="separate"/>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14:paraId="665F26FB">
                    <w:pPr>
                      <w:spacing w:line="480" w:lineRule="auto"/>
                      <w:jc w:val="center"/>
                    </w:pPr>
                    <w:r>
                      <w:fldChar w:fldCharType="begin"/>
                    </w:r>
                    <w:r>
                      <w:instrText xml:space="preserve">PAGE</w:instrText>
                    </w:r>
                    <w:r>
                      <w:fldChar w:fldCharType="separate"/>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center"/>
      <w:rPr>
        <w:rFonts w:ascii="Times New Roman" w:hAnsi="Times New Roman" w:eastAsia="Times New Roman" w:cs="Times New Roman"/>
        <w:b w:val="0"/>
        <w:i w:val="0"/>
        <w:smallCaps w:val="0"/>
        <w:strike w:val="0"/>
        <w:color w:val="000000"/>
        <w:u w:val="none"/>
        <w:shd w:val="clear" w:fill="auto"/>
        <w:vertAlign w:val="baseline"/>
      </w:rPr>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9007A0">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14:paraId="1D9007A0">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tl w:val="0"/>
      </w:rPr>
      <w:t>i</w:t>
    </w:r>
    <w:r>
      <mc:AlternateContent>
        <mc:Choice Requires="wps">
          <w:drawing>
            <wp:anchor distT="0" distB="0" distL="0" distR="0" simplePos="0" relativeHeight="251659264" behindDoc="1" locked="0" layoutInCell="1" allowOverlap="1">
              <wp:simplePos x="0" y="0"/>
              <wp:positionH relativeFrom="column">
                <wp:posOffset>2921000</wp:posOffset>
              </wp:positionH>
              <wp:positionV relativeFrom="paragraph">
                <wp:posOffset>9385300</wp:posOffset>
              </wp:positionV>
              <wp:extent cx="153670" cy="196850"/>
              <wp:effectExtent l="0" t="0" r="0" b="0"/>
              <wp:wrapNone/>
              <wp:docPr id="2" name="Rectangles 2"/>
              <wp:cNvGraphicFramePr/>
              <a:graphic xmlns:a="http://schemas.openxmlformats.org/drawingml/2006/main">
                <a:graphicData uri="http://schemas.microsoft.com/office/word/2010/wordprocessingShape">
                  <wps:wsp>
                    <wps:cNvSpPr/>
                    <wps:spPr>
                      <a:xfrm>
                        <a:off x="5273928" y="3686338"/>
                        <a:ext cx="144145" cy="187325"/>
                      </a:xfrm>
                      <a:prstGeom prst="rect">
                        <a:avLst/>
                      </a:prstGeom>
                      <a:noFill/>
                      <a:ln>
                        <a:noFill/>
                      </a:ln>
                    </wps:spPr>
                    <wps:txbx>
                      <w:txbxContent>
                        <w:p w14:paraId="587C4CD5">
                          <w:pPr>
                            <w:spacing w:before="20" w:after="0" w:line="240" w:lineRule="auto"/>
                            <w:ind w:left="30" w:right="0" w:firstLine="30"/>
                            <w:jc w:val="left"/>
                          </w:pPr>
                          <w:r>
                            <w:rPr>
                              <w:rFonts w:ascii="Times New Roman" w:hAnsi="Times New Roman" w:eastAsia="Times New Roman" w:cs="Times New Roman"/>
                              <w:b/>
                              <w:i w:val="0"/>
                              <w:smallCaps w:val="0"/>
                              <w:strike w:val="0"/>
                              <w:color w:val="000000"/>
                              <w:sz w:val="22"/>
                              <w:vertAlign w:val="baseline"/>
                            </w:rPr>
                            <w:t xml:space="preserve"> PAGE  \* roman i</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30pt;margin-top:739pt;height:15.5pt;width:12.1pt;z-index:-251657216;mso-width-relative:page;mso-height-relative:page;" filled="f" stroked="f" coordsize="21600,21600" o:gfxdata="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ehZ+V3AAAAA0B&#10;AAAPAAAAAAAAAAEAIAAAACIAAABkcnMvZG93bnJldi54bWxQSwECFAAUAAAACACHTuJA6NWv4N4B&#10;AAC+AwAADgAAAAAAAAABACAAAAArAQAAZHJzL2Uyb0RvYy54bWxQSwUGAAAAAAYABgBZAQAAewUA&#10;AAAA&#10;">
              <v:fill on="f" focussize="0,0"/>
              <v:stroke on="f"/>
              <v:imagedata o:title=""/>
              <o:lock v:ext="edit" aspectratio="f"/>
              <v:textbox inset="0mm,0mm,0mm,0mm">
                <w:txbxContent>
                  <w:p w14:paraId="587C4CD5">
                    <w:pPr>
                      <w:spacing w:before="20" w:after="0" w:line="240" w:lineRule="auto"/>
                      <w:ind w:left="30" w:right="0" w:firstLine="30"/>
                      <w:jc w:val="left"/>
                    </w:pPr>
                    <w:r>
                      <w:rPr>
                        <w:rFonts w:ascii="Times New Roman" w:hAnsi="Times New Roman" w:eastAsia="Times New Roman" w:cs="Times New Roman"/>
                        <w:b/>
                        <w:i w:val="0"/>
                        <w:smallCaps w:val="0"/>
                        <w:strike w:val="0"/>
                        <w:color w:val="000000"/>
                        <w:sz w:val="22"/>
                        <w:vertAlign w:val="baseline"/>
                      </w:rPr>
                      <w:t xml:space="preserve"> PAGE  \* roman i</w:t>
                    </w:r>
                  </w:p>
                </w:txbxContent>
              </v:textbox>
            </v:rect>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8D">
    <w:pPr>
      <w:spacing w:line="480" w:lineRule="auto"/>
      <w:jc w:val="center"/>
    </w:pPr>
    <w:r>
      <w:rPr>
        <w:sz w:val="24"/>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A6BA6C">
                          <w:pPr>
                            <w:spacing w:line="480" w:lineRule="auto"/>
                            <w:jc w:val="center"/>
                          </w:pPr>
                          <w:r>
                            <w:fldChar w:fldCharType="begin"/>
                          </w:r>
                          <w:r>
                            <w:instrText xml:space="preserve">PAGE</w:instrText>
                          </w:r>
                          <w:r>
                            <w:fldChar w:fldCharType="separate"/>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14:paraId="61A6BA6C">
                    <w:pPr>
                      <w:spacing w:line="480" w:lineRule="auto"/>
                      <w:jc w:val="center"/>
                    </w:pPr>
                    <w:r>
                      <w:fldChar w:fldCharType="begin"/>
                    </w:r>
                    <w:r>
                      <w:instrText xml:space="preserve">PAGE</w:instrText>
                    </w:r>
                    <w:r>
                      <w:fldChar w:fldCharType="separate"/>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90">
    <w:pPr>
      <w:spacing w:line="480" w:lineRule="auto"/>
      <w:jc w:val="center"/>
      <w:rPr>
        <w:rFonts w:hint="default" w:ascii="Times New Roman" w:hAnsi="Times New Roman" w:cs="Times New Roman"/>
      </w:rP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9603D6">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u7o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BEkM0+j4s+gj+WJ7Ahf06VxYIG3v&#10;kBh7+DE1oz/AmWj3jdfpF4QI4oC63NRNaDxdms/m8xIhjth4AH7xct35EL8Kq0kyKurRvqwqO+9C&#10;HFLHlFTN2K1UKrdQGdJV9O7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Ec7u6IgIA&#10;AGIEAAAOAAAAAAAAAAEAIAAAAB8BAABkcnMvZTJvRG9jLnhtbFBLBQYAAAAABgAGAFkBAACzBQAA&#10;AAA=&#10;">
              <v:fill on="f" focussize="0,0"/>
              <v:stroke on="f" weight="0.5pt"/>
              <v:imagedata o:title=""/>
              <o:lock v:ext="edit" aspectratio="f"/>
              <v:textbox inset="0mm,0mm,0mm,0mm" style="mso-fit-shape-to-text:t;">
                <w:txbxContent>
                  <w:p w14:paraId="679603D6">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D41FA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center"/>
      <w:rPr>
        <w:rFonts w:ascii="Times New Roman" w:hAnsi="Times New Roman" w:eastAsia="Times New Roman" w:cs="Times New Roman"/>
        <w:b w:val="0"/>
        <w:i w:val="0"/>
        <w:smallCaps w:val="0"/>
        <w:strike w:val="0"/>
        <w:color w:val="000000"/>
        <w:u w:val="none"/>
        <w:shd w:val="clear" w:fill="auto"/>
        <w:vertAlign w:val="baseline"/>
      </w:rPr>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FB6CC9">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14:paraId="51FB6CC9">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tl w:val="0"/>
      </w:rPr>
      <w:t>i</w:t>
    </w:r>
    <w:r>
      <mc:AlternateContent>
        <mc:Choice Requires="wps">
          <w:drawing>
            <wp:anchor distT="0" distB="0" distL="0" distR="0" simplePos="0" relativeHeight="251659264" behindDoc="1" locked="0" layoutInCell="1" allowOverlap="1">
              <wp:simplePos x="0" y="0"/>
              <wp:positionH relativeFrom="column">
                <wp:posOffset>2921000</wp:posOffset>
              </wp:positionH>
              <wp:positionV relativeFrom="paragraph">
                <wp:posOffset>9385300</wp:posOffset>
              </wp:positionV>
              <wp:extent cx="153670" cy="196850"/>
              <wp:effectExtent l="0" t="0" r="0" b="0"/>
              <wp:wrapNone/>
              <wp:docPr id="38" name="Rectangles 38"/>
              <wp:cNvGraphicFramePr/>
              <a:graphic xmlns:a="http://schemas.openxmlformats.org/drawingml/2006/main">
                <a:graphicData uri="http://schemas.microsoft.com/office/word/2010/wordprocessingShape">
                  <wps:wsp>
                    <wps:cNvSpPr/>
                    <wps:spPr>
                      <a:xfrm>
                        <a:off x="5273928" y="3686338"/>
                        <a:ext cx="144145" cy="187325"/>
                      </a:xfrm>
                      <a:prstGeom prst="rect">
                        <a:avLst/>
                      </a:prstGeom>
                      <a:noFill/>
                      <a:ln>
                        <a:noFill/>
                      </a:ln>
                    </wps:spPr>
                    <wps:txbx>
                      <w:txbxContent>
                        <w:p w14:paraId="286F2E6F">
                          <w:pPr>
                            <w:spacing w:before="20" w:after="0" w:line="240" w:lineRule="auto"/>
                            <w:ind w:left="30" w:right="0" w:firstLine="30"/>
                            <w:jc w:val="left"/>
                          </w:pPr>
                          <w:r>
                            <w:rPr>
                              <w:rFonts w:ascii="Times New Roman" w:hAnsi="Times New Roman" w:eastAsia="Times New Roman" w:cs="Times New Roman"/>
                              <w:b/>
                              <w:i w:val="0"/>
                              <w:smallCaps w:val="0"/>
                              <w:strike w:val="0"/>
                              <w:color w:val="000000"/>
                              <w:sz w:val="22"/>
                              <w:vertAlign w:val="baseline"/>
                            </w:rPr>
                            <w:t xml:space="preserve"> PAGE  \* roman i</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30pt;margin-top:739pt;height:15.5pt;width:12.1pt;z-index:-251657216;mso-width-relative:page;mso-height-relative:page;" filled="f" stroked="f" coordsize="21600,21600" o:gfxdata="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6Fn5XcAAAADQEA&#10;AA8AAAAAAAAAAQAgAAAAIgAAAGRycy9kb3ducmV2LnhtbFBLAQIUABQAAAAIAIdO4kDioAvn3QEA&#10;AMADAAAOAAAAAAAAAAEAIAAAACsBAABkcnMvZTJvRG9jLnhtbFBLBQYAAAAABgAGAFkBAAB6BQAA&#10;AAA=&#10;">
              <v:fill on="f" focussize="0,0"/>
              <v:stroke on="f"/>
              <v:imagedata o:title=""/>
              <o:lock v:ext="edit" aspectratio="f"/>
              <v:textbox inset="0mm,0mm,0mm,0mm">
                <w:txbxContent>
                  <w:p w14:paraId="286F2E6F">
                    <w:pPr>
                      <w:spacing w:before="20" w:after="0" w:line="240" w:lineRule="auto"/>
                      <w:ind w:left="30" w:right="0" w:firstLine="30"/>
                      <w:jc w:val="left"/>
                    </w:pPr>
                    <w:r>
                      <w:rPr>
                        <w:rFonts w:ascii="Times New Roman" w:hAnsi="Times New Roman" w:eastAsia="Times New Roman" w:cs="Times New Roman"/>
                        <w:b/>
                        <w:i w:val="0"/>
                        <w:smallCaps w:val="0"/>
                        <w:strike w:val="0"/>
                        <w:color w:val="000000"/>
                        <w:sz w:val="22"/>
                        <w:vertAlign w:val="baseline"/>
                      </w:rPr>
                      <w:t xml:space="preserve"> PAGE  \* roman i</w:t>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77">
    <w:pPr>
      <w:spacing w:line="480" w:lineRule="auto"/>
      <w:jc w:val="center"/>
    </w:pPr>
    <w:r>
      <w:rPr>
        <w:sz w:val="24"/>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37DCD8">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14:paraId="0E37DCD8">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6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center"/>
      <w:rPr>
        <w:rFonts w:ascii="Times New Roman" w:hAnsi="Times New Roman" w:eastAsia="Times New Roman" w:cs="Times New Roman"/>
        <w:b w:val="0"/>
        <w:i w:val="0"/>
        <w:smallCaps w:val="0"/>
        <w:strike w:val="0"/>
        <w:color w:val="000000"/>
        <w:sz w:val="20"/>
        <w:szCs w:val="20"/>
        <w:u w:val="none"/>
        <w:shd w:val="clear" w:fill="auto"/>
        <w:vertAlign w:val="baseline"/>
      </w:rPr>
    </w:pPr>
    <w:r>
      <w:rPr>
        <w:sz w:val="20"/>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BB113F">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0BPU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zze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3QE9SMC&#10;AABiBAAADgAAAAAAAAABACAAAAAfAQAAZHJzL2Uyb0RvYy54bWxQSwUGAAAAAAYABgBZAQAAtAUA&#10;AAAA&#10;">
              <v:fill on="f" focussize="0,0"/>
              <v:stroke on="f" weight="0.5pt"/>
              <v:imagedata o:title=""/>
              <o:lock v:ext="edit" aspectratio="f"/>
              <v:textbox inset="0mm,0mm,0mm,0mm" style="mso-fit-shape-to-text:t;">
                <w:txbxContent>
                  <w:p w14:paraId="05BB113F">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sz w:val="20"/>
        <w:szCs w:val="20"/>
        <w:rtl w:val="0"/>
      </w:rPr>
      <w:t>iii</w:t>
    </w:r>
    <w:r>
      <mc:AlternateContent>
        <mc:Choice Requires="wps">
          <w:drawing>
            <wp:anchor distT="0" distB="0" distL="0" distR="0" simplePos="0" relativeHeight="251659264" behindDoc="1" locked="0" layoutInCell="1" allowOverlap="1">
              <wp:simplePos x="0" y="0"/>
              <wp:positionH relativeFrom="column">
                <wp:posOffset>2730500</wp:posOffset>
              </wp:positionH>
              <wp:positionV relativeFrom="paragraph">
                <wp:posOffset>9664700</wp:posOffset>
              </wp:positionV>
              <wp:extent cx="150495" cy="190500"/>
              <wp:effectExtent l="0" t="0" r="0" b="0"/>
              <wp:wrapNone/>
              <wp:docPr id="4" name="Rectangles 4"/>
              <wp:cNvGraphicFramePr/>
              <a:graphic xmlns:a="http://schemas.openxmlformats.org/drawingml/2006/main">
                <a:graphicData uri="http://schemas.microsoft.com/office/word/2010/wordprocessingShape">
                  <wps:wsp>
                    <wps:cNvSpPr/>
                    <wps:spPr>
                      <a:xfrm>
                        <a:off x="5275515" y="3689513"/>
                        <a:ext cx="140970" cy="180975"/>
                      </a:xfrm>
                      <a:prstGeom prst="rect">
                        <a:avLst/>
                      </a:prstGeom>
                      <a:noFill/>
                      <a:ln>
                        <a:noFill/>
                      </a:ln>
                    </wps:spPr>
                    <wps:txbx>
                      <w:txbxContent>
                        <w:p w14:paraId="1335273C">
                          <w:pPr>
                            <w:spacing w:before="11" w:after="0" w:line="240" w:lineRule="auto"/>
                            <w:ind w:left="20" w:right="0" w:firstLine="20"/>
                            <w:jc w:val="left"/>
                          </w:pPr>
                          <w:r>
                            <w:rPr>
                              <w:rFonts w:ascii="Times New Roman" w:hAnsi="Times New Roman" w:eastAsia="Times New Roman" w:cs="Times New Roman"/>
                              <w:b/>
                              <w:i w:val="0"/>
                              <w:smallCaps w:val="0"/>
                              <w:strike w:val="0"/>
                              <w:color w:val="000000"/>
                              <w:sz w:val="22"/>
                              <w:vertAlign w:val="baseline"/>
                            </w:rPr>
                            <w:t>iii</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15pt;margin-top:761pt;height:15pt;width:11.85pt;z-index:-251657216;mso-width-relative:page;mso-height-relative:page;" filled="f" stroked="f" coordsize="21600,21600" o:gfxdata="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XzvwPaAAAADQEAAA8A&#10;AAAAAAAAAQAgAAAAIgAAAGRycy9kb3ducmV2LnhtbFBLAQIUABQAAAAIAIdO4kB/veXF3AEAAL4D&#10;AAAOAAAAAAAAAAEAIAAAACkBAABkcnMvZTJvRG9jLnhtbFBLBQYAAAAABgAGAFkBAAB3BQAAAAA=&#10;">
              <v:fill on="f" focussize="0,0"/>
              <v:stroke on="f"/>
              <v:imagedata o:title=""/>
              <o:lock v:ext="edit" aspectratio="f"/>
              <v:textbox inset="0mm,0mm,0mm,0mm">
                <w:txbxContent>
                  <w:p w14:paraId="1335273C">
                    <w:pPr>
                      <w:spacing w:before="11" w:after="0" w:line="240" w:lineRule="auto"/>
                      <w:ind w:left="20" w:right="0" w:firstLine="20"/>
                      <w:jc w:val="left"/>
                    </w:pPr>
                    <w:r>
                      <w:rPr>
                        <w:rFonts w:ascii="Times New Roman" w:hAnsi="Times New Roman" w:eastAsia="Times New Roman" w:cs="Times New Roman"/>
                        <w:b/>
                        <w:i w:val="0"/>
                        <w:smallCaps w:val="0"/>
                        <w:strike w:val="0"/>
                        <w:color w:val="000000"/>
                        <w:sz w:val="22"/>
                        <w:vertAlign w:val="baseline"/>
                      </w:rPr>
                      <w:t>iii</w:t>
                    </w:r>
                  </w:p>
                </w:txbxContent>
              </v:textbox>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91">
    <w:pPr>
      <w:jc w:val="center"/>
    </w:pPr>
    <w:r>
      <w:rPr>
        <w:sz w:val="24"/>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232442">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471AjAgAAYgQAAA4AAABkcnMvZTJvRG9jLnhtbK1UTW8aMRC9V+p/&#10;sHwvu9A0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oYSwzQ6/iz6SL7ansAFfToXFkjb&#10;OSTGHn5MzegPcCbafeN1+gUhgjjUPV/VTWg8XZrP5vMSIY7YeAB+8Xrd+RC/CatJMirq0b6sKjs9&#10;hDikjimpmrFbqVRuoTKkq+jt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HjvUCMC&#10;AABiBAAADgAAAAAAAAABACAAAAAfAQAAZHJzL2Uyb0RvYy54bWxQSwUGAAAAAAYABgBZAQAAtAUA&#10;AAAA&#10;">
              <v:fill on="f" focussize="0,0"/>
              <v:stroke on="f" weight="0.5pt"/>
              <v:imagedata o:title=""/>
              <o:lock v:ext="edit" aspectratio="f"/>
              <v:textbox inset="0mm,0mm,0mm,0mm" style="mso-fit-shape-to-text:t;">
                <w:txbxContent>
                  <w:p w14:paraId="02232442">
                    <w:pPr>
                      <w:pStyle w:val="10"/>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74C335">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9xS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afcUlIgIA&#10;AGIEAAAOAAAAAAAAAAEAIAAAAB8BAABkcnMvZTJvRG9jLnhtbFBLBQYAAAAABgAGAFkBAACzBQAA&#10;AAA=&#10;">
              <v:fill on="f" focussize="0,0"/>
              <v:stroke on="f" weight="0.5pt"/>
              <v:imagedata o:title=""/>
              <o:lock v:ext="edit" aspectratio="f"/>
              <v:textbox inset="0mm,0mm,0mm,0mm" style="mso-fit-shape-to-text:t;">
                <w:txbxContent>
                  <w:p w14:paraId="7C74C335">
                    <w:pPr>
                      <w:pStyle w:val="10"/>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0" distR="0" simplePos="0" relativeHeight="251659264" behindDoc="1" locked="0" layoutInCell="1" allowOverlap="1">
              <wp:simplePos x="0" y="0"/>
              <wp:positionH relativeFrom="column">
                <wp:posOffset>2730500</wp:posOffset>
              </wp:positionH>
              <wp:positionV relativeFrom="paragraph">
                <wp:posOffset>9461500</wp:posOffset>
              </wp:positionV>
              <wp:extent cx="217170" cy="210185"/>
              <wp:effectExtent l="0" t="0" r="0" b="0"/>
              <wp:wrapNone/>
              <wp:docPr id="3" name="Rectangles 3"/>
              <wp:cNvGraphicFramePr/>
              <a:graphic xmlns:a="http://schemas.openxmlformats.org/drawingml/2006/main">
                <a:graphicData uri="http://schemas.microsoft.com/office/word/2010/wordprocessingShape">
                  <wps:wsp>
                    <wps:cNvSpPr/>
                    <wps:spPr>
                      <a:xfrm>
                        <a:off x="5242178" y="3679670"/>
                        <a:ext cx="207645" cy="200660"/>
                      </a:xfrm>
                      <a:prstGeom prst="rect">
                        <a:avLst/>
                      </a:prstGeom>
                      <a:noFill/>
                      <a:ln>
                        <a:noFill/>
                      </a:ln>
                    </wps:spPr>
                    <wps:txbx>
                      <w:txbxContent>
                        <w:p w14:paraId="42AA1244">
                          <w:pPr>
                            <w:spacing w:before="18" w:after="0" w:line="240" w:lineRule="auto"/>
                            <w:ind w:left="60" w:right="0" w:firstLine="60"/>
                            <w:jc w:val="left"/>
                          </w:pPr>
                          <w:r>
                            <w:rPr>
                              <w:rFonts w:ascii="Times New Roman" w:hAnsi="Times New Roman" w:eastAsia="Times New Roman" w:cs="Times New Roman"/>
                              <w:b/>
                              <w:i w:val="0"/>
                              <w:smallCaps w:val="0"/>
                              <w:strike w:val="0"/>
                              <w:color w:val="000000"/>
                              <w:sz w:val="24"/>
                              <w:vertAlign w:val="baseline"/>
                            </w:rPr>
                            <w:t xml:space="preserve"> PAGE  \* roman vi</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15pt;margin-top:745pt;height:16.55pt;width:17.1pt;z-index:-251657216;mso-width-relative:page;mso-height-relative:page;" filled="f" stroked="f" coordsize="21600,21600" o:gfxdata="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eVN0b90AAAANAQAA&#10;DwAAAAAAAAABACAAAAAiAAAAZHJzL2Rvd25yZXYueG1sUEsBAhQAFAAAAAgAh07iQJUD+XvbAQAA&#10;vgMAAA4AAAAAAAAAAQAgAAAALAEAAGRycy9lMm9Eb2MueG1sUEsFBgAAAAAGAAYAWQEAAHkFAAAA&#10;AA==&#10;">
              <v:fill on="f" focussize="0,0"/>
              <v:stroke on="f"/>
              <v:imagedata o:title=""/>
              <o:lock v:ext="edit" aspectratio="f"/>
              <v:textbox inset="0mm,0mm,0mm,0mm">
                <w:txbxContent>
                  <w:p w14:paraId="42AA1244">
                    <w:pPr>
                      <w:spacing w:before="18" w:after="0" w:line="240" w:lineRule="auto"/>
                      <w:ind w:left="60" w:right="0" w:firstLine="60"/>
                      <w:jc w:val="left"/>
                    </w:pPr>
                    <w:r>
                      <w:rPr>
                        <w:rFonts w:ascii="Times New Roman" w:hAnsi="Times New Roman" w:eastAsia="Times New Roman" w:cs="Times New Roman"/>
                        <w:b/>
                        <w:i w:val="0"/>
                        <w:smallCaps w:val="0"/>
                        <w:strike w:val="0"/>
                        <w:color w:val="000000"/>
                        <w:sz w:val="24"/>
                        <w:vertAlign w:val="baseline"/>
                      </w:rPr>
                      <w:t xml:space="preserve"> PAGE  \* roman vi</w:t>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sz w:val="20"/>
        <w:szCs w:val="2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720" w:hanging="360"/>
      </w:pPr>
      <w:rPr>
        <w:sz w:val="20"/>
        <w:szCs w:val="2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8879AEF"/>
    <w:multiLevelType w:val="multilevel"/>
    <w:tmpl w:val="C8879AEF"/>
    <w:lvl w:ilvl="0" w:tentative="0">
      <w:start w:val="1"/>
      <w:numFmt w:val="bullet"/>
      <w:lvlText w:val="●"/>
      <w:lvlJc w:val="left"/>
      <w:pPr>
        <w:ind w:left="720" w:hanging="360"/>
      </w:pPr>
      <w:rPr>
        <w:sz w:val="20"/>
        <w:szCs w:val="2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F092B84"/>
    <w:multiLevelType w:val="multilevel"/>
    <w:tmpl w:val="CF092B84"/>
    <w:lvl w:ilvl="0" w:tentative="0">
      <w:start w:val="2"/>
      <w:numFmt w:val="decimal"/>
      <w:lvlText w:val="%1"/>
      <w:lvlJc w:val="left"/>
      <w:pPr>
        <w:ind w:left="588" w:hanging="447"/>
      </w:pPr>
    </w:lvl>
    <w:lvl w:ilvl="1" w:tentative="0">
      <w:start w:val="1"/>
      <w:numFmt w:val="decimal"/>
      <w:lvlText w:val="%1.%2"/>
      <w:lvlJc w:val="left"/>
      <w:pPr>
        <w:ind w:left="588" w:hanging="447"/>
      </w:pPr>
      <w:rPr>
        <w:rFonts w:ascii="Times New Roman" w:hAnsi="Times New Roman" w:eastAsia="Times New Roman" w:cs="Times New Roman"/>
        <w:b/>
        <w:i w:val="0"/>
        <w:sz w:val="28"/>
        <w:szCs w:val="28"/>
      </w:rPr>
    </w:lvl>
    <w:lvl w:ilvl="2" w:tentative="0">
      <w:start w:val="1"/>
      <w:numFmt w:val="decimal"/>
      <w:lvlText w:val="%3."/>
      <w:lvlJc w:val="left"/>
      <w:pPr>
        <w:ind w:left="645" w:hanging="361"/>
      </w:pPr>
      <w:rPr>
        <w:rFonts w:ascii="Times New Roman" w:hAnsi="Times New Roman" w:eastAsia="Times New Roman" w:cs="Times New Roman"/>
        <w:b w:val="0"/>
        <w:i w:val="0"/>
        <w:sz w:val="24"/>
        <w:szCs w:val="24"/>
      </w:rPr>
    </w:lvl>
    <w:lvl w:ilvl="3" w:tentative="0">
      <w:start w:val="0"/>
      <w:numFmt w:val="bullet"/>
      <w:lvlText w:val="•"/>
      <w:lvlJc w:val="left"/>
      <w:pPr>
        <w:ind w:left="2577" w:hanging="361"/>
      </w:pPr>
    </w:lvl>
    <w:lvl w:ilvl="4" w:tentative="0">
      <w:start w:val="0"/>
      <w:numFmt w:val="bullet"/>
      <w:lvlText w:val="•"/>
      <w:lvlJc w:val="left"/>
      <w:pPr>
        <w:ind w:left="3546" w:hanging="361"/>
      </w:pPr>
    </w:lvl>
    <w:lvl w:ilvl="5" w:tentative="0">
      <w:start w:val="0"/>
      <w:numFmt w:val="bullet"/>
      <w:lvlText w:val="•"/>
      <w:lvlJc w:val="left"/>
      <w:pPr>
        <w:ind w:left="4515" w:hanging="361"/>
      </w:pPr>
    </w:lvl>
    <w:lvl w:ilvl="6" w:tentative="0">
      <w:start w:val="0"/>
      <w:numFmt w:val="bullet"/>
      <w:lvlText w:val="•"/>
      <w:lvlJc w:val="left"/>
      <w:pPr>
        <w:ind w:left="5483" w:hanging="361"/>
      </w:pPr>
    </w:lvl>
    <w:lvl w:ilvl="7" w:tentative="0">
      <w:start w:val="0"/>
      <w:numFmt w:val="bullet"/>
      <w:lvlText w:val="•"/>
      <w:lvlJc w:val="left"/>
      <w:pPr>
        <w:ind w:left="6452" w:hanging="361"/>
      </w:pPr>
    </w:lvl>
    <w:lvl w:ilvl="8" w:tentative="0">
      <w:start w:val="0"/>
      <w:numFmt w:val="bullet"/>
      <w:lvlText w:val="•"/>
      <w:lvlJc w:val="left"/>
      <w:pPr>
        <w:ind w:left="7421" w:hanging="361"/>
      </w:pPr>
    </w:lvl>
  </w:abstractNum>
  <w:abstractNum w:abstractNumId="5">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DCBA6B53"/>
    <w:multiLevelType w:val="multilevel"/>
    <w:tmpl w:val="DCBA6B53"/>
    <w:lvl w:ilvl="0" w:tentative="0">
      <w:start w:val="1"/>
      <w:numFmt w:val="bullet"/>
      <w:lvlText w:val="●"/>
      <w:lvlJc w:val="left"/>
      <w:pPr>
        <w:ind w:left="720" w:hanging="360"/>
      </w:pPr>
      <w:rPr>
        <w:sz w:val="20"/>
        <w:szCs w:val="2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0053208E"/>
    <w:multiLevelType w:val="multilevel"/>
    <w:tmpl w:val="0053208E"/>
    <w:lvl w:ilvl="0" w:tentative="0">
      <w:start w:val="1"/>
      <w:numFmt w:val="decimal"/>
      <w:lvlText w:val="%1"/>
      <w:lvlJc w:val="left"/>
      <w:pPr>
        <w:ind w:left="564" w:hanging="423"/>
      </w:pPr>
    </w:lvl>
    <w:lvl w:ilvl="1" w:tentative="0">
      <w:start w:val="1"/>
      <w:numFmt w:val="decimal"/>
      <w:lvlText w:val="%1.%2"/>
      <w:lvlJc w:val="left"/>
      <w:pPr>
        <w:ind w:left="564" w:hanging="423"/>
      </w:pPr>
      <w:rPr>
        <w:rFonts w:ascii="Times New Roman" w:hAnsi="Times New Roman" w:eastAsia="Times New Roman" w:cs="Times New Roman"/>
        <w:b/>
        <w:i w:val="0"/>
        <w:sz w:val="28"/>
        <w:szCs w:val="28"/>
      </w:rPr>
    </w:lvl>
    <w:lvl w:ilvl="2" w:tentative="0">
      <w:start w:val="0"/>
      <w:numFmt w:val="bullet"/>
      <w:lvlText w:val="•"/>
      <w:lvlJc w:val="left"/>
      <w:pPr>
        <w:ind w:left="2319" w:hanging="422"/>
      </w:pPr>
    </w:lvl>
    <w:lvl w:ilvl="3" w:tentative="0">
      <w:start w:val="0"/>
      <w:numFmt w:val="bullet"/>
      <w:lvlText w:val="•"/>
      <w:lvlJc w:val="left"/>
      <w:pPr>
        <w:ind w:left="3199" w:hanging="423"/>
      </w:pPr>
    </w:lvl>
    <w:lvl w:ilvl="4" w:tentative="0">
      <w:start w:val="0"/>
      <w:numFmt w:val="bullet"/>
      <w:lvlText w:val="•"/>
      <w:lvlJc w:val="left"/>
      <w:pPr>
        <w:ind w:left="4079" w:hanging="423"/>
      </w:pPr>
    </w:lvl>
    <w:lvl w:ilvl="5" w:tentative="0">
      <w:start w:val="0"/>
      <w:numFmt w:val="bullet"/>
      <w:lvlText w:val="•"/>
      <w:lvlJc w:val="left"/>
      <w:pPr>
        <w:ind w:left="4959" w:hanging="423"/>
      </w:pPr>
    </w:lvl>
    <w:lvl w:ilvl="6" w:tentative="0">
      <w:start w:val="0"/>
      <w:numFmt w:val="bullet"/>
      <w:lvlText w:val="•"/>
      <w:lvlJc w:val="left"/>
      <w:pPr>
        <w:ind w:left="5839" w:hanging="423"/>
      </w:pPr>
    </w:lvl>
    <w:lvl w:ilvl="7" w:tentative="0">
      <w:start w:val="0"/>
      <w:numFmt w:val="bullet"/>
      <w:lvlText w:val="•"/>
      <w:lvlJc w:val="left"/>
      <w:pPr>
        <w:ind w:left="6719" w:hanging="423"/>
      </w:pPr>
    </w:lvl>
    <w:lvl w:ilvl="8" w:tentative="0">
      <w:start w:val="0"/>
      <w:numFmt w:val="bullet"/>
      <w:lvlText w:val="•"/>
      <w:lvlJc w:val="left"/>
      <w:pPr>
        <w:ind w:left="7599" w:hanging="423"/>
      </w:pPr>
    </w:lvl>
  </w:abstractNum>
  <w:abstractNum w:abstractNumId="9">
    <w:nsid w:val="0248C179"/>
    <w:multiLevelType w:val="multilevel"/>
    <w:tmpl w:val="0248C179"/>
    <w:lvl w:ilvl="0" w:tentative="0">
      <w:start w:val="4"/>
      <w:numFmt w:val="decimal"/>
      <w:lvlText w:val="%1"/>
      <w:lvlJc w:val="left"/>
      <w:pPr>
        <w:ind w:left="387" w:hanging="365"/>
      </w:pPr>
    </w:lvl>
    <w:lvl w:ilvl="1" w:tentative="0">
      <w:start w:val="1"/>
      <w:numFmt w:val="decimal"/>
      <w:lvlText w:val="%1.%2"/>
      <w:lvlJc w:val="left"/>
      <w:pPr>
        <w:ind w:left="387" w:hanging="365"/>
      </w:pPr>
      <w:rPr>
        <w:rFonts w:ascii="Times New Roman" w:hAnsi="Times New Roman" w:eastAsia="Times New Roman" w:cs="Times New Roman"/>
        <w:b/>
        <w:i w:val="0"/>
        <w:sz w:val="24"/>
        <w:szCs w:val="24"/>
      </w:rPr>
    </w:lvl>
    <w:lvl w:ilvl="2" w:tentative="0">
      <w:start w:val="0"/>
      <w:numFmt w:val="bullet"/>
      <w:lvlText w:val="●"/>
      <w:lvlJc w:val="left"/>
      <w:pPr>
        <w:ind w:left="744" w:hanging="360"/>
      </w:pPr>
      <w:rPr>
        <w:rFonts w:hint="default" w:ascii="Times New Roman" w:hAnsi="Times New Roman" w:eastAsia="Noto Sans Symbols" w:cs="Times New Roman"/>
        <w:b w:val="0"/>
        <w:i w:val="0"/>
        <w:sz w:val="20"/>
        <w:szCs w:val="20"/>
      </w:rPr>
    </w:lvl>
    <w:lvl w:ilvl="3" w:tentative="0">
      <w:start w:val="0"/>
      <w:numFmt w:val="bullet"/>
      <w:lvlText w:val="•"/>
      <w:lvlJc w:val="left"/>
      <w:pPr>
        <w:ind w:left="2684" w:hanging="361"/>
      </w:pPr>
    </w:lvl>
    <w:lvl w:ilvl="4" w:tentative="0">
      <w:start w:val="0"/>
      <w:numFmt w:val="bullet"/>
      <w:lvlText w:val="•"/>
      <w:lvlJc w:val="left"/>
      <w:pPr>
        <w:ind w:left="3656" w:hanging="361"/>
      </w:pPr>
    </w:lvl>
    <w:lvl w:ilvl="5" w:tentative="0">
      <w:start w:val="0"/>
      <w:numFmt w:val="bullet"/>
      <w:lvlText w:val="•"/>
      <w:lvlJc w:val="left"/>
      <w:pPr>
        <w:ind w:left="4628" w:hanging="361"/>
      </w:pPr>
    </w:lvl>
    <w:lvl w:ilvl="6" w:tentative="0">
      <w:start w:val="0"/>
      <w:numFmt w:val="bullet"/>
      <w:lvlText w:val="•"/>
      <w:lvlJc w:val="left"/>
      <w:pPr>
        <w:ind w:left="5601" w:hanging="361"/>
      </w:pPr>
    </w:lvl>
    <w:lvl w:ilvl="7" w:tentative="0">
      <w:start w:val="0"/>
      <w:numFmt w:val="bullet"/>
      <w:lvlText w:val="•"/>
      <w:lvlJc w:val="left"/>
      <w:pPr>
        <w:ind w:left="6573" w:hanging="361"/>
      </w:pPr>
    </w:lvl>
    <w:lvl w:ilvl="8" w:tentative="0">
      <w:start w:val="0"/>
      <w:numFmt w:val="bullet"/>
      <w:lvlText w:val="•"/>
      <w:lvlJc w:val="left"/>
      <w:pPr>
        <w:ind w:left="7545" w:hanging="361"/>
      </w:pPr>
    </w:lvl>
  </w:abstractNum>
  <w:abstractNum w:abstractNumId="10">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4D4DC07F"/>
    <w:multiLevelType w:val="multilevel"/>
    <w:tmpl w:val="4D4DC07F"/>
    <w:lvl w:ilvl="0" w:tentative="0">
      <w:start w:val="1"/>
      <w:numFmt w:val="bullet"/>
      <w:lvlText w:val="●"/>
      <w:lvlJc w:val="left"/>
      <w:pPr>
        <w:ind w:left="720" w:hanging="360"/>
      </w:pPr>
      <w:rPr>
        <w:sz w:val="20"/>
        <w:szCs w:val="2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59ADCABA"/>
    <w:multiLevelType w:val="multilevel"/>
    <w:tmpl w:val="59ADCABA"/>
    <w:lvl w:ilvl="0" w:tentative="0">
      <w:start w:val="3"/>
      <w:numFmt w:val="decimal"/>
      <w:lvlText w:val="%1"/>
      <w:lvlJc w:val="left"/>
      <w:pPr>
        <w:ind w:left="446" w:hanging="422"/>
      </w:pPr>
    </w:lvl>
    <w:lvl w:ilvl="1" w:tentative="0">
      <w:start w:val="1"/>
      <w:numFmt w:val="decimal"/>
      <w:lvlText w:val="%1.%2"/>
      <w:lvlJc w:val="left"/>
      <w:pPr>
        <w:ind w:left="446" w:hanging="422"/>
      </w:pPr>
      <w:rPr>
        <w:rFonts w:ascii="Times New Roman" w:hAnsi="Times New Roman" w:eastAsia="Times New Roman" w:cs="Times New Roman"/>
        <w:b/>
        <w:i w:val="0"/>
        <w:sz w:val="28"/>
        <w:szCs w:val="28"/>
      </w:rPr>
    </w:lvl>
    <w:lvl w:ilvl="2" w:tentative="0">
      <w:start w:val="1"/>
      <w:numFmt w:val="decimal"/>
      <w:lvlText w:val="%3."/>
      <w:lvlJc w:val="left"/>
      <w:pPr>
        <w:ind w:left="744" w:hanging="360"/>
      </w:pPr>
      <w:rPr>
        <w:rFonts w:ascii="Times New Roman" w:hAnsi="Times New Roman" w:eastAsia="Times New Roman" w:cs="Times New Roman"/>
        <w:b w:val="0"/>
        <w:i w:val="0"/>
        <w:sz w:val="24"/>
        <w:szCs w:val="24"/>
      </w:rPr>
    </w:lvl>
    <w:lvl w:ilvl="3" w:tentative="0">
      <w:start w:val="0"/>
      <w:numFmt w:val="bullet"/>
      <w:lvlText w:val="•"/>
      <w:lvlJc w:val="left"/>
      <w:pPr>
        <w:ind w:left="2684" w:hanging="361"/>
      </w:pPr>
    </w:lvl>
    <w:lvl w:ilvl="4" w:tentative="0">
      <w:start w:val="0"/>
      <w:numFmt w:val="bullet"/>
      <w:lvlText w:val="•"/>
      <w:lvlJc w:val="left"/>
      <w:pPr>
        <w:ind w:left="3656" w:hanging="361"/>
      </w:pPr>
    </w:lvl>
    <w:lvl w:ilvl="5" w:tentative="0">
      <w:start w:val="0"/>
      <w:numFmt w:val="bullet"/>
      <w:lvlText w:val="•"/>
      <w:lvlJc w:val="left"/>
      <w:pPr>
        <w:ind w:left="4628" w:hanging="361"/>
      </w:pPr>
    </w:lvl>
    <w:lvl w:ilvl="6" w:tentative="0">
      <w:start w:val="0"/>
      <w:numFmt w:val="bullet"/>
      <w:lvlText w:val="•"/>
      <w:lvlJc w:val="left"/>
      <w:pPr>
        <w:ind w:left="5601" w:hanging="361"/>
      </w:pPr>
    </w:lvl>
    <w:lvl w:ilvl="7" w:tentative="0">
      <w:start w:val="0"/>
      <w:numFmt w:val="bullet"/>
      <w:lvlText w:val="•"/>
      <w:lvlJc w:val="left"/>
      <w:pPr>
        <w:ind w:left="6573" w:hanging="361"/>
      </w:pPr>
    </w:lvl>
    <w:lvl w:ilvl="8" w:tentative="0">
      <w:start w:val="0"/>
      <w:numFmt w:val="bullet"/>
      <w:lvlText w:val="•"/>
      <w:lvlJc w:val="left"/>
      <w:pPr>
        <w:ind w:left="7545" w:hanging="361"/>
      </w:pPr>
    </w:lvl>
  </w:abstractNum>
  <w:abstractNum w:abstractNumId="16">
    <w:nsid w:val="5A241D34"/>
    <w:multiLevelType w:val="multilevel"/>
    <w:tmpl w:val="5A241D34"/>
    <w:lvl w:ilvl="0" w:tentative="0">
      <w:start w:val="1"/>
      <w:numFmt w:val="bullet"/>
      <w:lvlText w:val="●"/>
      <w:lvlJc w:val="left"/>
      <w:pPr>
        <w:ind w:left="720" w:hanging="360"/>
      </w:pPr>
      <w:rPr>
        <w:sz w:val="20"/>
        <w:szCs w:val="20"/>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8"/>
  </w:num>
  <w:num w:numId="2">
    <w:abstractNumId w:val="4"/>
  </w:num>
  <w:num w:numId="3">
    <w:abstractNumId w:val="15"/>
  </w:num>
  <w:num w:numId="4">
    <w:abstractNumId w:val="2"/>
  </w:num>
  <w:num w:numId="5">
    <w:abstractNumId w:val="1"/>
  </w:num>
  <w:num w:numId="6">
    <w:abstractNumId w:val="10"/>
  </w:num>
  <w:num w:numId="7">
    <w:abstractNumId w:val="12"/>
  </w:num>
  <w:num w:numId="8">
    <w:abstractNumId w:val="17"/>
  </w:num>
  <w:num w:numId="9">
    <w:abstractNumId w:val="9"/>
  </w:num>
  <w:num w:numId="10">
    <w:abstractNumId w:val="0"/>
  </w:num>
  <w:num w:numId="11">
    <w:abstractNumId w:val="13"/>
  </w:num>
  <w:num w:numId="12">
    <w:abstractNumId w:val="16"/>
  </w:num>
  <w:num w:numId="13">
    <w:abstractNumId w:val="3"/>
  </w:num>
  <w:num w:numId="14">
    <w:abstractNumId w:val="14"/>
  </w:num>
  <w:num w:numId="15">
    <w:abstractNumId w:val="7"/>
  </w:num>
  <w:num w:numId="16">
    <w:abstractNumId w:val="11"/>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14B27270"/>
    <w:rsid w:val="1D2105A5"/>
    <w:rsid w:val="1F3400B5"/>
    <w:rsid w:val="21B76AE0"/>
    <w:rsid w:val="23474C6D"/>
    <w:rsid w:val="23524303"/>
    <w:rsid w:val="27B435B3"/>
    <w:rsid w:val="2A19116C"/>
    <w:rsid w:val="2C265C85"/>
    <w:rsid w:val="2D4C563D"/>
    <w:rsid w:val="3CDE463A"/>
    <w:rsid w:val="3CF3200B"/>
    <w:rsid w:val="412B2942"/>
    <w:rsid w:val="4556724D"/>
    <w:rsid w:val="47FF2A2E"/>
    <w:rsid w:val="4BFB4538"/>
    <w:rsid w:val="4CFD207A"/>
    <w:rsid w:val="4F9A1DAF"/>
    <w:rsid w:val="550D71A9"/>
    <w:rsid w:val="58113D88"/>
    <w:rsid w:val="5DE35818"/>
    <w:rsid w:val="63D7531D"/>
    <w:rsid w:val="68964A72"/>
    <w:rsid w:val="6D6449F6"/>
    <w:rsid w:val="6DFF7482"/>
    <w:rsid w:val="6ED651FE"/>
    <w:rsid w:val="73114357"/>
    <w:rsid w:val="7444344F"/>
    <w:rsid w:val="76D309EA"/>
    <w:rsid w:val="7B0C08EF"/>
    <w:rsid w:val="7EBD79FB"/>
    <w:rsid w:val="7F723DC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76" w:lineRule="auto"/>
    </w:pPr>
    <w:rPr>
      <w:rFonts w:asciiTheme="minorHAnsi" w:hAnsiTheme="minorHAnsi" w:eastAsiaTheme="minorEastAsia" w:cstheme="minorBidi"/>
      <w:sz w:val="24"/>
      <w:szCs w:val="24"/>
      <w:lang w:val="en-US"/>
    </w:rPr>
  </w:style>
  <w:style w:type="paragraph" w:styleId="2">
    <w:name w:val="heading 1"/>
    <w:basedOn w:val="1"/>
    <w:next w:val="1"/>
    <w:qFormat/>
    <w:uiPriority w:val="0"/>
    <w:pPr>
      <w:ind w:left="200" w:right="18"/>
      <w:jc w:val="center"/>
    </w:pPr>
    <w:rPr>
      <w:b/>
      <w:sz w:val="36"/>
      <w:szCs w:val="36"/>
    </w:rPr>
  </w:style>
  <w:style w:type="paragraph" w:styleId="3">
    <w:name w:val="heading 2"/>
    <w:basedOn w:val="1"/>
    <w:next w:val="1"/>
    <w:uiPriority w:val="0"/>
    <w:pPr>
      <w:ind w:left="200"/>
      <w:jc w:val="center"/>
    </w:pPr>
    <w:rPr>
      <w:b/>
      <w:sz w:val="32"/>
      <w:szCs w:val="32"/>
    </w:rPr>
  </w:style>
  <w:style w:type="paragraph" w:styleId="4">
    <w:name w:val="heading 3"/>
    <w:basedOn w:val="1"/>
    <w:next w:val="1"/>
    <w:qFormat/>
    <w:uiPriority w:val="0"/>
    <w:pPr>
      <w:jc w:val="center"/>
    </w:pPr>
    <w:rPr>
      <w:b/>
      <w:sz w:val="28"/>
      <w:szCs w:val="28"/>
    </w:rPr>
  </w:style>
  <w:style w:type="paragraph" w:styleId="5">
    <w:name w:val="heading 4"/>
    <w:basedOn w:val="1"/>
    <w:next w:val="1"/>
    <w:qFormat/>
    <w:uiPriority w:val="0"/>
    <w:pPr>
      <w:ind w:left="387" w:hanging="364"/>
    </w:pPr>
    <w:rPr>
      <w:b/>
      <w:sz w:val="24"/>
      <w:szCs w:val="24"/>
    </w:rPr>
  </w:style>
  <w:style w:type="paragraph" w:styleId="6">
    <w:name w:val="heading 5"/>
    <w:basedOn w:val="1"/>
    <w:next w:val="1"/>
    <w:qFormat/>
    <w:uiPriority w:val="0"/>
    <w:pPr>
      <w:ind w:left="23"/>
    </w:pPr>
    <w:rPr>
      <w:b/>
      <w:sz w:val="24"/>
      <w:szCs w:val="24"/>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 w:type="paragraph" w:styleId="14">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5">
    <w:name w:val="Title"/>
    <w:basedOn w:val="1"/>
    <w:next w:val="1"/>
    <w:qFormat/>
    <w:uiPriority w:val="0"/>
    <w:pPr>
      <w:spacing w:before="43"/>
      <w:ind w:left="200" w:right="13"/>
      <w:jc w:val="center"/>
    </w:pPr>
    <w:rPr>
      <w:b/>
      <w:sz w:val="56"/>
      <w:szCs w:val="56"/>
    </w:rPr>
  </w:style>
  <w:style w:type="table" w:customStyle="1" w:styleId="16">
    <w:name w:val="Table Normal1"/>
    <w:qFormat/>
    <w:uiPriority w:val="0"/>
  </w:style>
  <w:style w:type="table" w:customStyle="1" w:styleId="17">
    <w:name w:val="_Style 10"/>
    <w:basedOn w:val="16"/>
    <w:qFormat/>
    <w:uiPriority w:val="0"/>
    <w:tblPr>
      <w:tblCellMar>
        <w:top w:w="0" w:type="dxa"/>
        <w:left w:w="0" w:type="dxa"/>
        <w:bottom w:w="0" w:type="dxa"/>
        <w:right w:w="0" w:type="dxa"/>
      </w:tblCellMar>
    </w:tblPr>
  </w:style>
  <w:style w:type="table" w:customStyle="1" w:styleId="18">
    <w:name w:val="_Style 11"/>
    <w:basedOn w:val="16"/>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10.png"/><Relationship Id="rId44" Type="http://schemas.openxmlformats.org/officeDocument/2006/relationships/image" Target="media/image9.png"/><Relationship Id="rId43" Type="http://schemas.openxmlformats.org/officeDocument/2006/relationships/image" Target="media/image8.png"/><Relationship Id="rId42" Type="http://schemas.openxmlformats.org/officeDocument/2006/relationships/image" Target="media/image7.png"/><Relationship Id="rId41" Type="http://schemas.openxmlformats.org/officeDocument/2006/relationships/image" Target="media/image6.png"/><Relationship Id="rId40" Type="http://schemas.openxmlformats.org/officeDocument/2006/relationships/image" Target="media/image5.png"/><Relationship Id="rId4" Type="http://schemas.openxmlformats.org/officeDocument/2006/relationships/endnotes" Target="endnotes.xml"/><Relationship Id="rId39" Type="http://schemas.openxmlformats.org/officeDocument/2006/relationships/image" Target="media/image4.png"/><Relationship Id="rId38" Type="http://schemas.openxmlformats.org/officeDocument/2006/relationships/image" Target="media/image3.png"/><Relationship Id="rId37" Type="http://schemas.openxmlformats.org/officeDocument/2006/relationships/image" Target="media/image2.png"/><Relationship Id="rId36" Type="http://schemas.openxmlformats.org/officeDocument/2006/relationships/image" Target="media/image1.png"/><Relationship Id="rId35" Type="http://schemas.openxmlformats.org/officeDocument/2006/relationships/theme" Target="theme/theme1.xml"/><Relationship Id="rId34" Type="http://schemas.openxmlformats.org/officeDocument/2006/relationships/footer" Target="footer30.xml"/><Relationship Id="rId33" Type="http://schemas.openxmlformats.org/officeDocument/2006/relationships/footer" Target="footer29.xml"/><Relationship Id="rId32" Type="http://schemas.openxmlformats.org/officeDocument/2006/relationships/footer" Target="footer28.xml"/><Relationship Id="rId31" Type="http://schemas.openxmlformats.org/officeDocument/2006/relationships/footer" Target="footer27.xml"/><Relationship Id="rId30" Type="http://schemas.openxmlformats.org/officeDocument/2006/relationships/footer" Target="footer26.xml"/><Relationship Id="rId3" Type="http://schemas.openxmlformats.org/officeDocument/2006/relationships/footnotes" Target="footnotes.xml"/><Relationship Id="rId29" Type="http://schemas.openxmlformats.org/officeDocument/2006/relationships/footer" Target="footer25.xml"/><Relationship Id="rId28" Type="http://schemas.openxmlformats.org/officeDocument/2006/relationships/footer" Target="footer24.xml"/><Relationship Id="rId27" Type="http://schemas.openxmlformats.org/officeDocument/2006/relationships/footer" Target="footer23.xml"/><Relationship Id="rId26" Type="http://schemas.openxmlformats.org/officeDocument/2006/relationships/footer" Target="footer22.xml"/><Relationship Id="rId25" Type="http://schemas.openxmlformats.org/officeDocument/2006/relationships/footer" Target="footer21.xml"/><Relationship Id="rId24" Type="http://schemas.openxmlformats.org/officeDocument/2006/relationships/footer" Target="footer20.xml"/><Relationship Id="rId23" Type="http://schemas.openxmlformats.org/officeDocument/2006/relationships/footer" Target="footer19.xml"/><Relationship Id="rId22" Type="http://schemas.openxmlformats.org/officeDocument/2006/relationships/footer" Target="footer18.xml"/><Relationship Id="rId21" Type="http://schemas.openxmlformats.org/officeDocument/2006/relationships/footer" Target="footer17.xml"/><Relationship Id="rId20" Type="http://schemas.openxmlformats.org/officeDocument/2006/relationships/footer" Target="footer16.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footer" Target="footer14.xml"/><Relationship Id="rId17" Type="http://schemas.openxmlformats.org/officeDocument/2006/relationships/footer" Target="footer13.xml"/><Relationship Id="rId16" Type="http://schemas.openxmlformats.org/officeDocument/2006/relationships/footer" Target="footer12.xml"/><Relationship Id="rId15" Type="http://schemas.openxmlformats.org/officeDocument/2006/relationships/footer" Target="footer1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42</Pages>
  <Words>5335</Words>
  <Characters>35983</Characters>
  <TotalTime>19</TotalTime>
  <ScaleCrop>false</ScaleCrop>
  <LinksUpToDate>false</LinksUpToDate>
  <CharactersWithSpaces>44612</CharactersWithSpaces>
  <Application>WPS Office_12.2.0.21179_F1E327BC-269C-435d-A152-05C5408002CA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2025-05-30T17:48:00Z</dcterms:created>
  <dc:creator>manom</dc:creator>
  <cp:lastModifiedBy>manom</cp:lastModifiedBy>
  <cp:lastPrinted>2025-05-30T18:51:00Z</cp:lastPrinted>
  <dcterms:modified xsi:type="dcterms:W3CDTF">2025-06-15T09:17:22Z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2024-04-14T00:00:00Z</vt:lpwstr>
  </property>
  <property fmtid="{D5CDD505-2E9C-101B-9397-08002B2CF9AE}" pid="3" name="Creator">
    <vt:lpwstr>Microsoft® Word 2016</vt:lpwstr>
  </property>
  <property fmtid="{D5CDD505-2E9C-101B-9397-08002B2CF9AE}" pid="4" name="LastSaved">
    <vt:lpwstr>2025-04-04T00:00:00Z</vt:lpwstr>
  </property>
  <property fmtid="{D5CDD505-2E9C-101B-9397-08002B2CF9AE}" pid="5" name="Producer">
    <vt:lpwstr>www.ilovepdf.com</vt:lpwstr>
  </property>
  <property fmtid="{D5CDD505-2E9C-101B-9397-08002B2CF9AE}" pid="6" name="KSOProductBuildVer">
    <vt:lpwstr>1033-12.2.0.21179</vt:lpwstr>
  </property>
  <property fmtid="{D5CDD505-2E9C-101B-9397-08002B2CF9AE}" pid="7" name="ICV">
    <vt:lpwstr>DE4408687710404CBDBBA1BB2791B192_12</vt:lpwstr>
  </property>
</Properties>
</file>